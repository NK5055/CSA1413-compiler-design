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6C937">
      <w:pPr>
        <w:jc w:val="center"/>
      </w:pPr>
      <w:r>
        <w:rPr>
          <w:rFonts w:ascii="Times New Roman" w:hAnsi="Times New Roman"/>
          <w:b/>
          <w:sz w:val="32"/>
        </w:rPr>
        <w:t>EXPERIMENT – 3</w:t>
      </w:r>
    </w:p>
    <w:p w14:paraId="312D3AFA">
      <w:pPr>
        <w:jc w:val="center"/>
      </w:pPr>
      <w:r>
        <w:rPr>
          <w:b/>
          <w:sz w:val="28"/>
        </w:rPr>
        <w:t>LEXICAL ANALYZER IN C</w:t>
      </w:r>
    </w:p>
    <w:p w14:paraId="20ED4067"/>
    <w:p w14:paraId="3B545570">
      <w:r>
        <w:rPr>
          <w:b/>
          <w:sz w:val="26"/>
        </w:rPr>
        <w:t>1. AIM</w:t>
      </w:r>
    </w:p>
    <w:p w14:paraId="50F80F2C">
      <w:r>
        <w:t>To develop a simple lexical analyzer in C that reads a C statement character by character and classifies the input into different tokens such as keywords, identifiers, constants, arithmetic operators, relational operators, and special symbols.</w:t>
      </w:r>
    </w:p>
    <w:p w14:paraId="16BFCF1C">
      <w:r>
        <w:rPr>
          <w:rFonts w:hint="default"/>
          <w:b/>
          <w:sz w:val="26"/>
          <w:lang w:val="en-GB"/>
        </w:rPr>
        <w:t>2</w:t>
      </w:r>
      <w:r>
        <w:rPr>
          <w:b/>
          <w:sz w:val="26"/>
        </w:rPr>
        <w:t>. ALGORITHM</w:t>
      </w:r>
    </w:p>
    <w:p w14:paraId="494649C9">
      <w:pPr>
        <w:pStyle w:val="31"/>
      </w:pPr>
      <w:r>
        <w:t>Start the program.</w:t>
      </w:r>
    </w:p>
    <w:p w14:paraId="7E6F5BBF">
      <w:pPr>
        <w:pStyle w:val="31"/>
      </w:pPr>
      <w:r>
        <w:t>Declare an array containing the C keywords.</w:t>
      </w:r>
    </w:p>
    <w:p w14:paraId="6D7087CB">
      <w:pPr>
        <w:pStyle w:val="31"/>
      </w:pPr>
      <w:r>
        <w:t>Read a C statement from the user.</w:t>
      </w:r>
    </w:p>
    <w:p w14:paraId="07EA4AC3">
      <w:pPr>
        <w:pStyle w:val="31"/>
      </w:pPr>
      <w:r>
        <w:t>Scan the input character by character until the end of the statement.</w:t>
      </w:r>
    </w:p>
    <w:p w14:paraId="0515A5F9">
      <w:pPr>
        <w:pStyle w:val="31"/>
      </w:pPr>
      <w:r>
        <w:t>Ignore white spaces.</w:t>
      </w:r>
    </w:p>
    <w:p w14:paraId="15BE390E">
      <w:pPr>
        <w:pStyle w:val="31"/>
      </w:pPr>
      <w:r>
        <w:t>If a letter or underscore is found, collect the complete word and check whether it is a keyword; otherwise classify it as an identifier.</w:t>
      </w:r>
    </w:p>
    <w:p w14:paraId="6C826CCA">
      <w:pPr>
        <w:pStyle w:val="31"/>
      </w:pPr>
      <w:r>
        <w:t>If a digit is found, collect the complete number and classify it as a constant.</w:t>
      </w:r>
    </w:p>
    <w:p w14:paraId="18F8AF3C">
      <w:pPr>
        <w:pStyle w:val="31"/>
      </w:pPr>
      <w:r>
        <w:t>If +, -, *, /, or % is found, classify it as an arithmetic operator.</w:t>
      </w:r>
    </w:p>
    <w:p w14:paraId="18B6ED5B">
      <w:pPr>
        <w:pStyle w:val="31"/>
      </w:pPr>
      <w:r>
        <w:t>If &lt;, &gt;, =, or ! is found, check the next character and classify the symbol or symbol pair as a relational operator.</w:t>
      </w:r>
    </w:p>
    <w:p w14:paraId="2192D124">
      <w:pPr>
        <w:pStyle w:val="31"/>
      </w:pPr>
      <w:r>
        <w:t>If a special symbol is found, classify it as a special symbol.</w:t>
      </w:r>
    </w:p>
    <w:p w14:paraId="634BBEED">
      <w:pPr>
        <w:pStyle w:val="31"/>
      </w:pPr>
      <w:r>
        <w:t>Display each token and its corresponding type.</w:t>
      </w:r>
    </w:p>
    <w:p w14:paraId="1B82355E">
      <w:pPr>
        <w:pStyle w:val="31"/>
      </w:pPr>
      <w:r>
        <w:t>Stop the program.</w:t>
      </w:r>
    </w:p>
    <w:p w14:paraId="030FBFED">
      <w:pPr>
        <w:pStyle w:val="3"/>
        <w:keepNext w:val="0"/>
        <w:keepLines w:val="0"/>
        <w:widowControl/>
        <w:suppressLineNumbers w:val="0"/>
      </w:pPr>
      <w:r>
        <w:t>Pseudocode – Lexical Analyzer</w:t>
      </w:r>
    </w:p>
    <w:p w14:paraId="12A52F0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START</w:t>
      </w:r>
    </w:p>
    <w:p w14:paraId="65E0D49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4324FE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DEFINE list of 32 C keywords</w:t>
      </w:r>
    </w:p>
    <w:p w14:paraId="39C45DB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5DAE0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FUNCTION isKeyword(word)</w:t>
      </w:r>
    </w:p>
    <w:p w14:paraId="78E92C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FOR each keyword in keyword list</w:t>
      </w:r>
    </w:p>
    <w:p w14:paraId="386853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word is equal to keyword</w:t>
      </w:r>
    </w:p>
    <w:p w14:paraId="048C55B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RETURN TRUE</w:t>
      </w:r>
    </w:p>
    <w:p w14:paraId="4554CCA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7F1057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FOR</w:t>
      </w:r>
    </w:p>
    <w:p w14:paraId="44A282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RETURN FALSE</w:t>
      </w:r>
    </w:p>
    <w:p w14:paraId="0AA821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FUNCTION</w:t>
      </w:r>
    </w:p>
    <w:p w14:paraId="0E55F13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22813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DECLARE input</w:t>
      </w:r>
    </w:p>
    <w:p w14:paraId="2B729E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READ C statement</w:t>
      </w:r>
    </w:p>
    <w:p w14:paraId="3247D87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AC95C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SET i = 0</w:t>
      </w:r>
    </w:p>
    <w:p w14:paraId="366DA02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E19A4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WHILE input[i] is not END OF STRING</w:t>
      </w:r>
    </w:p>
    <w:p w14:paraId="7E0E940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E74A3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input[i] is a whitespace</w:t>
      </w:r>
    </w:p>
    <w:p w14:paraId="0F2204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2E5BAC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CONTINUE</w:t>
      </w:r>
    </w:p>
    <w:p w14:paraId="7DC9E86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IF</w:t>
      </w:r>
    </w:p>
    <w:p w14:paraId="0035939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91C68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input[i] is a letter OR underscore</w:t>
      </w:r>
    </w:p>
    <w:p w14:paraId="3945CE1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 word = empty</w:t>
      </w:r>
    </w:p>
    <w:p w14:paraId="0CAA149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47F22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WHILE input[i] is a letter, digit OR underscore</w:t>
      </w:r>
    </w:p>
    <w:p w14:paraId="3FCAFD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ADD input[i] to word</w:t>
      </w:r>
    </w:p>
    <w:p w14:paraId="1EAAAF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321F0F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WHILE</w:t>
      </w:r>
    </w:p>
    <w:p w14:paraId="23D7256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41878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isKeyword(word) is TRUE</w:t>
      </w:r>
    </w:p>
    <w:p w14:paraId="23ED2A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word, "Keyword"</w:t>
      </w:r>
    </w:p>
    <w:p w14:paraId="56AD49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ELSE</w:t>
      </w:r>
    </w:p>
    <w:p w14:paraId="06D27B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word, "Identifier"</w:t>
      </w:r>
    </w:p>
    <w:p w14:paraId="5575EED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493723B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3EC02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a digit</w:t>
      </w:r>
    </w:p>
    <w:p w14:paraId="1F3F9DE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 number = empty</w:t>
      </w:r>
    </w:p>
    <w:p w14:paraId="42C2196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9378E6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WHILE input[i] is a digit OR decimal point</w:t>
      </w:r>
    </w:p>
    <w:p w14:paraId="75D01AA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ADD input[i] to number</w:t>
      </w:r>
    </w:p>
    <w:p w14:paraId="54C260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26A69E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WHILE</w:t>
      </w:r>
    </w:p>
    <w:p w14:paraId="7B29E96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5B359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number, "Constant"</w:t>
      </w:r>
    </w:p>
    <w:p w14:paraId="7456653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AFE12F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+, -, *, / OR %</w:t>
      </w:r>
    </w:p>
    <w:p w14:paraId="1ADCCA8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"Arithmetic Operator"</w:t>
      </w:r>
    </w:p>
    <w:p w14:paraId="11E75CF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05691B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FE5A3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&lt;, &gt;, = OR !</w:t>
      </w:r>
    </w:p>
    <w:p w14:paraId="75D620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next character is =</w:t>
      </w:r>
    </w:p>
    <w:p w14:paraId="67FFD1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both characters, "Relational Operator"</w:t>
      </w:r>
    </w:p>
    <w:p w14:paraId="7CB3FC9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 by 2</w:t>
      </w:r>
    </w:p>
    <w:p w14:paraId="2464630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ELSE</w:t>
      </w:r>
    </w:p>
    <w:p w14:paraId="2020E9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input[i], "Relational Operator"</w:t>
      </w:r>
    </w:p>
    <w:p w14:paraId="43EC1C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76B30A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1143055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12A80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;, ,, (, ), {, }, [ OR ]</w:t>
      </w:r>
    </w:p>
    <w:p w14:paraId="5B7356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"Special Symbol"</w:t>
      </w:r>
    </w:p>
    <w:p w14:paraId="3020F66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2C1786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81FD8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</w:t>
      </w:r>
    </w:p>
    <w:p w14:paraId="1C8491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"Unknown Symbol"</w:t>
      </w:r>
    </w:p>
    <w:p w14:paraId="327435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3573F5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IF</w:t>
      </w:r>
    </w:p>
    <w:p w14:paraId="6F771E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50D91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WHILE</w:t>
      </w:r>
    </w:p>
    <w:p w14:paraId="4F484BE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BB86E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STOP</w:t>
      </w:r>
    </w:p>
    <w:p w14:paraId="4AFDD93B">
      <w:pPr>
        <w:pStyle w:val="31"/>
        <w:numPr>
          <w:numId w:val="0"/>
        </w:numPr>
        <w:ind w:leftChars="0"/>
      </w:pPr>
    </w:p>
    <w:p w14:paraId="0068CAF4">
      <w:pPr>
        <w:rPr>
          <w:rFonts w:hint="default"/>
          <w:b/>
          <w:sz w:val="26"/>
          <w:lang w:val="en-GB"/>
        </w:rPr>
      </w:pPr>
    </w:p>
    <w:p w14:paraId="6CED0091">
      <w:pPr>
        <w:rPr>
          <w:rFonts w:hint="default"/>
          <w:b/>
          <w:sz w:val="26"/>
          <w:lang w:val="en-GB"/>
        </w:rPr>
      </w:pPr>
    </w:p>
    <w:p w14:paraId="1B179F49">
      <w:r>
        <w:rPr>
          <w:rFonts w:hint="default"/>
          <w:b/>
          <w:sz w:val="26"/>
          <w:lang w:val="en-GB"/>
        </w:rPr>
        <w:t>4</w:t>
      </w:r>
      <w:r>
        <w:rPr>
          <w:b/>
          <w:sz w:val="26"/>
        </w:rPr>
        <w:t>. PROGRAM</w:t>
      </w:r>
    </w:p>
    <w:p w14:paraId="1E1A4F99">
      <w:pPr>
        <w:spacing w:after="0"/>
      </w:pPr>
      <w:r>
        <w:rPr>
          <w:rFonts w:ascii="Courier New" w:hAnsi="Courier New"/>
          <w:sz w:val="18"/>
        </w:rPr>
        <w:t>#include &lt;stdio.h&gt;</w:t>
      </w:r>
    </w:p>
    <w:p w14:paraId="644D52EE">
      <w:pPr>
        <w:spacing w:after="0"/>
      </w:pPr>
      <w:r>
        <w:rPr>
          <w:rFonts w:ascii="Courier New" w:hAnsi="Courier New"/>
          <w:sz w:val="18"/>
        </w:rPr>
        <w:t>#include &lt;string.h&gt;</w:t>
      </w:r>
    </w:p>
    <w:p w14:paraId="770B454C">
      <w:pPr>
        <w:spacing w:after="0"/>
      </w:pPr>
      <w:r>
        <w:rPr>
          <w:rFonts w:ascii="Courier New" w:hAnsi="Courier New"/>
          <w:sz w:val="18"/>
        </w:rPr>
        <w:t>#include &lt;ctype.h&gt;</w:t>
      </w:r>
    </w:p>
    <w:p w14:paraId="2401D1B0">
      <w:pPr>
        <w:spacing w:after="0"/>
      </w:pPr>
    </w:p>
    <w:p w14:paraId="2D25F3E3">
      <w:pPr>
        <w:spacing w:after="0"/>
      </w:pPr>
      <w:r>
        <w:rPr>
          <w:rFonts w:ascii="Courier New" w:hAnsi="Courier New"/>
          <w:sz w:val="18"/>
        </w:rPr>
        <w:t>int isKeyword(char str[])</w:t>
      </w:r>
    </w:p>
    <w:p w14:paraId="7D93E7F1">
      <w:pPr>
        <w:spacing w:after="0"/>
      </w:pPr>
      <w:r>
        <w:rPr>
          <w:rFonts w:ascii="Courier New" w:hAnsi="Courier New"/>
          <w:sz w:val="18"/>
        </w:rPr>
        <w:t>{</w:t>
      </w:r>
    </w:p>
    <w:p w14:paraId="661F8534">
      <w:pPr>
        <w:spacing w:after="0"/>
      </w:pPr>
      <w:r>
        <w:rPr>
          <w:rFonts w:ascii="Courier New" w:hAnsi="Courier New"/>
          <w:sz w:val="18"/>
        </w:rPr>
        <w:t xml:space="preserve">    char keywords[32][20] = {</w:t>
      </w:r>
    </w:p>
    <w:p w14:paraId="38776D27">
      <w:pPr>
        <w:spacing w:after="0"/>
      </w:pPr>
      <w:r>
        <w:rPr>
          <w:rFonts w:ascii="Courier New" w:hAnsi="Courier New"/>
          <w:sz w:val="18"/>
        </w:rPr>
        <w:t xml:space="preserve">        "auto", "break", "case", "char", "const",</w:t>
      </w:r>
    </w:p>
    <w:p w14:paraId="4E09E415">
      <w:pPr>
        <w:spacing w:after="0"/>
      </w:pPr>
      <w:r>
        <w:rPr>
          <w:rFonts w:ascii="Courier New" w:hAnsi="Courier New"/>
          <w:sz w:val="18"/>
        </w:rPr>
        <w:t xml:space="preserve">        "continue", "default", "do", "double",</w:t>
      </w:r>
    </w:p>
    <w:p w14:paraId="744FF2B3">
      <w:pPr>
        <w:spacing w:after="0"/>
      </w:pPr>
      <w:r>
        <w:rPr>
          <w:rFonts w:ascii="Courier New" w:hAnsi="Courier New"/>
          <w:sz w:val="18"/>
        </w:rPr>
        <w:t xml:space="preserve">        "else", "enum", "extern", "float", "for",</w:t>
      </w:r>
    </w:p>
    <w:p w14:paraId="0E787242">
      <w:pPr>
        <w:spacing w:after="0"/>
      </w:pPr>
      <w:r>
        <w:rPr>
          <w:rFonts w:ascii="Courier New" w:hAnsi="Courier New"/>
          <w:sz w:val="18"/>
        </w:rPr>
        <w:t xml:space="preserve">        "goto", "if", "int", "long", "register",</w:t>
      </w:r>
    </w:p>
    <w:p w14:paraId="368D329A">
      <w:pPr>
        <w:spacing w:after="0"/>
      </w:pPr>
      <w:r>
        <w:rPr>
          <w:rFonts w:ascii="Courier New" w:hAnsi="Courier New"/>
          <w:sz w:val="18"/>
        </w:rPr>
        <w:t xml:space="preserve">        "return", "short", "signed", "sizeof",</w:t>
      </w:r>
    </w:p>
    <w:p w14:paraId="19F5BBE8">
      <w:pPr>
        <w:spacing w:after="0"/>
      </w:pPr>
      <w:r>
        <w:rPr>
          <w:rFonts w:ascii="Courier New" w:hAnsi="Courier New"/>
          <w:sz w:val="18"/>
        </w:rPr>
        <w:t xml:space="preserve">        "static", "struct", "switch", "typedef",</w:t>
      </w:r>
    </w:p>
    <w:p w14:paraId="1E14AD4C">
      <w:pPr>
        <w:spacing w:after="0"/>
      </w:pPr>
      <w:r>
        <w:rPr>
          <w:rFonts w:ascii="Courier New" w:hAnsi="Courier New"/>
          <w:sz w:val="18"/>
        </w:rPr>
        <w:t xml:space="preserve">        "union", "unsigned", "void", "volatile",</w:t>
      </w:r>
    </w:p>
    <w:p w14:paraId="4B7EFC52">
      <w:pPr>
        <w:spacing w:after="0"/>
      </w:pPr>
      <w:r>
        <w:rPr>
          <w:rFonts w:ascii="Courier New" w:hAnsi="Courier New"/>
          <w:sz w:val="18"/>
        </w:rPr>
        <w:t xml:space="preserve">        "while"</w:t>
      </w:r>
    </w:p>
    <w:p w14:paraId="418FAE43">
      <w:pPr>
        <w:spacing w:after="0"/>
      </w:pPr>
      <w:r>
        <w:rPr>
          <w:rFonts w:ascii="Courier New" w:hAnsi="Courier New"/>
          <w:sz w:val="18"/>
        </w:rPr>
        <w:t xml:space="preserve">    };</w:t>
      </w:r>
    </w:p>
    <w:p w14:paraId="48ADF1A5">
      <w:pPr>
        <w:spacing w:after="0"/>
      </w:pPr>
    </w:p>
    <w:p w14:paraId="4AA0FD4E">
      <w:pPr>
        <w:spacing w:after="0"/>
      </w:pPr>
      <w:r>
        <w:rPr>
          <w:rFonts w:ascii="Courier New" w:hAnsi="Courier New"/>
          <w:sz w:val="18"/>
        </w:rPr>
        <w:t xml:space="preserve">    int i;</w:t>
      </w:r>
    </w:p>
    <w:p w14:paraId="1DDB1C35">
      <w:pPr>
        <w:spacing w:after="0"/>
      </w:pPr>
    </w:p>
    <w:p w14:paraId="1595A21F">
      <w:pPr>
        <w:spacing w:after="0"/>
      </w:pPr>
      <w:r>
        <w:rPr>
          <w:rFonts w:ascii="Courier New" w:hAnsi="Courier New"/>
          <w:sz w:val="18"/>
        </w:rPr>
        <w:t xml:space="preserve">    for (i = 0; i &lt; 32; i++)</w:t>
      </w:r>
    </w:p>
    <w:p w14:paraId="6696631B"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 w14:paraId="3D3960A6">
      <w:pPr>
        <w:spacing w:after="0"/>
      </w:pPr>
      <w:r>
        <w:rPr>
          <w:rFonts w:ascii="Courier New" w:hAnsi="Courier New"/>
          <w:sz w:val="18"/>
        </w:rPr>
        <w:t xml:space="preserve">        if (strcmp(str, keywords[i]) == 0)</w:t>
      </w:r>
    </w:p>
    <w:p w14:paraId="41A98FB4">
      <w:pPr>
        <w:spacing w:after="0"/>
      </w:pPr>
      <w:r>
        <w:rPr>
          <w:rFonts w:ascii="Courier New" w:hAnsi="Courier New"/>
          <w:sz w:val="18"/>
        </w:rPr>
        <w:t xml:space="preserve">            return 1;</w:t>
      </w:r>
    </w:p>
    <w:p w14:paraId="6FE48F51"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 w14:paraId="3D229168">
      <w:pPr>
        <w:spacing w:after="0"/>
      </w:pPr>
    </w:p>
    <w:p w14:paraId="269DA3B6">
      <w:pPr>
        <w:spacing w:after="0"/>
      </w:pPr>
      <w:r>
        <w:rPr>
          <w:rFonts w:ascii="Courier New" w:hAnsi="Courier New"/>
          <w:sz w:val="18"/>
        </w:rPr>
        <w:t xml:space="preserve">    return 0;</w:t>
      </w:r>
    </w:p>
    <w:p w14:paraId="7D0B2B30">
      <w:pPr>
        <w:spacing w:after="0"/>
      </w:pPr>
      <w:r>
        <w:rPr>
          <w:rFonts w:ascii="Courier New" w:hAnsi="Courier New"/>
          <w:sz w:val="18"/>
        </w:rPr>
        <w:t>}</w:t>
      </w:r>
    </w:p>
    <w:p w14:paraId="66DF4B69">
      <w:pPr>
        <w:spacing w:after="0"/>
      </w:pPr>
    </w:p>
    <w:p w14:paraId="5D5E61EA">
      <w:pPr>
        <w:spacing w:after="0"/>
      </w:pPr>
      <w:r>
        <w:rPr>
          <w:rFonts w:ascii="Courier New" w:hAnsi="Courier New"/>
          <w:sz w:val="18"/>
        </w:rPr>
        <w:t>int main()</w:t>
      </w:r>
    </w:p>
    <w:p w14:paraId="7F8052C1">
      <w:pPr>
        <w:spacing w:after="0"/>
      </w:pPr>
      <w:r>
        <w:rPr>
          <w:rFonts w:ascii="Courier New" w:hAnsi="Courier New"/>
          <w:sz w:val="18"/>
        </w:rPr>
        <w:t>{</w:t>
      </w:r>
    </w:p>
    <w:p w14:paraId="048179E7">
      <w:pPr>
        <w:spacing w:after="0"/>
      </w:pPr>
      <w:r>
        <w:rPr>
          <w:rFonts w:ascii="Courier New" w:hAnsi="Courier New"/>
          <w:sz w:val="18"/>
        </w:rPr>
        <w:t xml:space="preserve">    char input[1000];</w:t>
      </w:r>
    </w:p>
    <w:p w14:paraId="5A3EDDEC">
      <w:pPr>
        <w:spacing w:after="0"/>
      </w:pPr>
      <w:r>
        <w:rPr>
          <w:rFonts w:ascii="Courier New" w:hAnsi="Courier New"/>
          <w:sz w:val="18"/>
        </w:rPr>
        <w:t xml:space="preserve">    int i = 0;</w:t>
      </w:r>
    </w:p>
    <w:p w14:paraId="150E0237">
      <w:pPr>
        <w:spacing w:after="0"/>
      </w:pPr>
    </w:p>
    <w:p w14:paraId="618D7156">
      <w:pPr>
        <w:spacing w:after="0"/>
      </w:pPr>
      <w:r>
        <w:rPr>
          <w:rFonts w:ascii="Courier New" w:hAnsi="Courier New"/>
          <w:sz w:val="18"/>
        </w:rPr>
        <w:t xml:space="preserve">    printf("Enter a C statement:\n");</w:t>
      </w:r>
    </w:p>
    <w:p w14:paraId="7796FEA8">
      <w:pPr>
        <w:spacing w:after="0"/>
      </w:pPr>
      <w:r>
        <w:rPr>
          <w:rFonts w:ascii="Courier New" w:hAnsi="Courier New"/>
          <w:sz w:val="18"/>
        </w:rPr>
        <w:t xml:space="preserve">    fgets(input, sizeof(input), stdin);</w:t>
      </w:r>
    </w:p>
    <w:p w14:paraId="1731666B">
      <w:pPr>
        <w:spacing w:after="0"/>
      </w:pPr>
    </w:p>
    <w:p w14:paraId="08460D64">
      <w:pPr>
        <w:spacing w:after="0"/>
      </w:pPr>
      <w:r>
        <w:rPr>
          <w:rFonts w:ascii="Courier New" w:hAnsi="Courier New"/>
          <w:sz w:val="18"/>
        </w:rPr>
        <w:t xml:space="preserve">    while (input[i] != '\0')</w:t>
      </w:r>
    </w:p>
    <w:p w14:paraId="00657815"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 w14:paraId="77646E55">
      <w:pPr>
        <w:spacing w:after="0"/>
      </w:pPr>
      <w:r>
        <w:rPr>
          <w:rFonts w:ascii="Courier New" w:hAnsi="Courier New"/>
          <w:sz w:val="18"/>
        </w:rPr>
        <w:t xml:space="preserve">        /* Ignore white spaces */</w:t>
      </w:r>
    </w:p>
    <w:p w14:paraId="36D5E1A6">
      <w:pPr>
        <w:spacing w:after="0"/>
      </w:pPr>
      <w:r>
        <w:rPr>
          <w:rFonts w:ascii="Courier New" w:hAnsi="Courier New"/>
          <w:sz w:val="18"/>
        </w:rPr>
        <w:t xml:space="preserve">        if (isspace(input[i]))</w:t>
      </w:r>
    </w:p>
    <w:p w14:paraId="16265EB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375677C1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1A1693A7">
      <w:pPr>
        <w:spacing w:after="0"/>
      </w:pPr>
      <w:r>
        <w:rPr>
          <w:rFonts w:ascii="Courier New" w:hAnsi="Courier New"/>
          <w:sz w:val="18"/>
        </w:rPr>
        <w:t xml:space="preserve">            continue;</w:t>
      </w:r>
    </w:p>
    <w:p w14:paraId="76AAF268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19CF780E">
      <w:pPr>
        <w:spacing w:after="0"/>
      </w:pPr>
    </w:p>
    <w:p w14:paraId="11A75674">
      <w:pPr>
        <w:spacing w:after="0"/>
      </w:pPr>
      <w:r>
        <w:rPr>
          <w:rFonts w:ascii="Courier New" w:hAnsi="Courier New"/>
          <w:sz w:val="18"/>
        </w:rPr>
        <w:t xml:space="preserve">        /* Identifier or Keyword */</w:t>
      </w:r>
    </w:p>
    <w:p w14:paraId="4CF5743E">
      <w:pPr>
        <w:spacing w:after="0"/>
      </w:pPr>
      <w:r>
        <w:rPr>
          <w:rFonts w:ascii="Courier New" w:hAnsi="Courier New"/>
          <w:sz w:val="18"/>
        </w:rPr>
        <w:t xml:space="preserve">        if (isalpha(input[i]) || input[i] == '_')</w:t>
      </w:r>
    </w:p>
    <w:p w14:paraId="21F2E84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37AB7DD1">
      <w:pPr>
        <w:spacing w:after="0"/>
      </w:pPr>
      <w:r>
        <w:rPr>
          <w:rFonts w:ascii="Courier New" w:hAnsi="Courier New"/>
          <w:sz w:val="18"/>
        </w:rPr>
        <w:t xml:space="preserve">            char word[50];</w:t>
      </w:r>
    </w:p>
    <w:p w14:paraId="7B45C0CB">
      <w:pPr>
        <w:spacing w:after="0"/>
      </w:pPr>
      <w:r>
        <w:rPr>
          <w:rFonts w:ascii="Courier New" w:hAnsi="Courier New"/>
          <w:sz w:val="18"/>
        </w:rPr>
        <w:t xml:space="preserve">            int j = 0;</w:t>
      </w:r>
    </w:p>
    <w:p w14:paraId="504EE19D">
      <w:pPr>
        <w:spacing w:after="0"/>
      </w:pPr>
    </w:p>
    <w:p w14:paraId="01485282">
      <w:pPr>
        <w:spacing w:after="0"/>
      </w:pPr>
      <w:r>
        <w:rPr>
          <w:rFonts w:ascii="Courier New" w:hAnsi="Courier New"/>
          <w:sz w:val="18"/>
        </w:rPr>
        <w:t xml:space="preserve">            while (isalnum(input[i]) || input[i] == '_')</w:t>
      </w:r>
    </w:p>
    <w:p w14:paraId="2D1BD029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40477B2D">
      <w:pPr>
        <w:spacing w:after="0"/>
      </w:pPr>
      <w:r>
        <w:rPr>
          <w:rFonts w:ascii="Courier New" w:hAnsi="Courier New"/>
          <w:sz w:val="18"/>
        </w:rPr>
        <w:t xml:space="preserve">                word[j++] = input[i++];</w:t>
      </w:r>
    </w:p>
    <w:p w14:paraId="36E3922F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5E86E4B6">
      <w:pPr>
        <w:spacing w:after="0"/>
      </w:pPr>
    </w:p>
    <w:p w14:paraId="0AE34AC0">
      <w:pPr>
        <w:spacing w:after="0"/>
      </w:pPr>
      <w:r>
        <w:rPr>
          <w:rFonts w:ascii="Courier New" w:hAnsi="Courier New"/>
          <w:sz w:val="18"/>
        </w:rPr>
        <w:t xml:space="preserve">            word[j] = '\0';</w:t>
      </w:r>
    </w:p>
    <w:p w14:paraId="15BEB0C5">
      <w:pPr>
        <w:spacing w:after="0"/>
      </w:pPr>
    </w:p>
    <w:p w14:paraId="3F19A1A9">
      <w:pPr>
        <w:spacing w:after="0"/>
      </w:pPr>
      <w:r>
        <w:rPr>
          <w:rFonts w:ascii="Courier New" w:hAnsi="Courier New"/>
          <w:sz w:val="18"/>
        </w:rPr>
        <w:t xml:space="preserve">            if (isKeyword(word))</w:t>
      </w:r>
    </w:p>
    <w:p w14:paraId="62AD74A8">
      <w:pPr>
        <w:spacing w:after="0"/>
      </w:pPr>
      <w:r>
        <w:rPr>
          <w:rFonts w:ascii="Courier New" w:hAnsi="Courier New"/>
          <w:sz w:val="18"/>
        </w:rPr>
        <w:t xml:space="preserve">                printf("%s\t\tKeyword\n", word);</w:t>
      </w:r>
    </w:p>
    <w:p w14:paraId="5924EBA7">
      <w:pPr>
        <w:spacing w:after="0"/>
      </w:pPr>
      <w:r>
        <w:rPr>
          <w:rFonts w:ascii="Courier New" w:hAnsi="Courier New"/>
          <w:sz w:val="18"/>
        </w:rPr>
        <w:t xml:space="preserve">            else</w:t>
      </w:r>
    </w:p>
    <w:p w14:paraId="627EC19A">
      <w:pPr>
        <w:spacing w:after="0"/>
      </w:pPr>
      <w:r>
        <w:rPr>
          <w:rFonts w:ascii="Courier New" w:hAnsi="Courier New"/>
          <w:sz w:val="18"/>
        </w:rPr>
        <w:t xml:space="preserve">                printf("%s\t\tIdentifier\n", word);</w:t>
      </w:r>
    </w:p>
    <w:p w14:paraId="52EEB156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60CFCBDD">
      <w:pPr>
        <w:spacing w:after="0"/>
      </w:pPr>
    </w:p>
    <w:p w14:paraId="2B03FF0C">
      <w:pPr>
        <w:spacing w:after="0"/>
      </w:pPr>
      <w:r>
        <w:rPr>
          <w:rFonts w:ascii="Courier New" w:hAnsi="Courier New"/>
          <w:sz w:val="18"/>
        </w:rPr>
        <w:t xml:space="preserve">        /* Number */</w:t>
      </w:r>
    </w:p>
    <w:p w14:paraId="7E51CE2C">
      <w:pPr>
        <w:spacing w:after="0"/>
      </w:pPr>
      <w:r>
        <w:rPr>
          <w:rFonts w:ascii="Courier New" w:hAnsi="Courier New"/>
          <w:sz w:val="18"/>
        </w:rPr>
        <w:t xml:space="preserve">        else if (isdigit(input[i]))</w:t>
      </w:r>
    </w:p>
    <w:p w14:paraId="0BA4A21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63BC6327">
      <w:pPr>
        <w:spacing w:after="0"/>
      </w:pPr>
      <w:r>
        <w:rPr>
          <w:rFonts w:ascii="Courier New" w:hAnsi="Courier New"/>
          <w:sz w:val="18"/>
        </w:rPr>
        <w:t xml:space="preserve">            char number[50];</w:t>
      </w:r>
    </w:p>
    <w:p w14:paraId="2C6320CE">
      <w:pPr>
        <w:spacing w:after="0"/>
      </w:pPr>
      <w:r>
        <w:rPr>
          <w:rFonts w:ascii="Courier New" w:hAnsi="Courier New"/>
          <w:sz w:val="18"/>
        </w:rPr>
        <w:t xml:space="preserve">            int j = 0;</w:t>
      </w:r>
    </w:p>
    <w:p w14:paraId="4CD0266B">
      <w:pPr>
        <w:spacing w:after="0"/>
      </w:pPr>
    </w:p>
    <w:p w14:paraId="4849DCF7">
      <w:pPr>
        <w:spacing w:after="0"/>
      </w:pPr>
      <w:r>
        <w:rPr>
          <w:rFonts w:ascii="Courier New" w:hAnsi="Courier New"/>
          <w:sz w:val="18"/>
        </w:rPr>
        <w:t xml:space="preserve">            while (isdigit(input[i]) || input[i] == '.')</w:t>
      </w:r>
    </w:p>
    <w:p w14:paraId="3DAB322F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F9E1BBF">
      <w:pPr>
        <w:spacing w:after="0"/>
      </w:pPr>
      <w:r>
        <w:rPr>
          <w:rFonts w:ascii="Courier New" w:hAnsi="Courier New"/>
          <w:sz w:val="18"/>
        </w:rPr>
        <w:t xml:space="preserve">                number[j++] = input[i++];</w:t>
      </w:r>
    </w:p>
    <w:p w14:paraId="4D396796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5D57E275">
      <w:pPr>
        <w:spacing w:after="0"/>
      </w:pPr>
    </w:p>
    <w:p w14:paraId="50C2187B">
      <w:pPr>
        <w:spacing w:after="0"/>
      </w:pPr>
      <w:r>
        <w:rPr>
          <w:rFonts w:ascii="Courier New" w:hAnsi="Courier New"/>
          <w:sz w:val="18"/>
        </w:rPr>
        <w:t xml:space="preserve">            number[j] = '\0';</w:t>
      </w:r>
    </w:p>
    <w:p w14:paraId="2607AC5B">
      <w:pPr>
        <w:spacing w:after="0"/>
      </w:pPr>
    </w:p>
    <w:p w14:paraId="0F799E3B">
      <w:pPr>
        <w:spacing w:after="0"/>
      </w:pPr>
      <w:r>
        <w:rPr>
          <w:rFonts w:ascii="Courier New" w:hAnsi="Courier New"/>
          <w:sz w:val="18"/>
        </w:rPr>
        <w:t xml:space="preserve">            printf("%s\t\tConstant\n", number);</w:t>
      </w:r>
    </w:p>
    <w:p w14:paraId="0D447070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1BD2A463">
      <w:pPr>
        <w:spacing w:after="0"/>
      </w:pPr>
    </w:p>
    <w:p w14:paraId="44EBE6A1">
      <w:pPr>
        <w:spacing w:after="0"/>
      </w:pPr>
      <w:r>
        <w:rPr>
          <w:rFonts w:ascii="Courier New" w:hAnsi="Courier New"/>
          <w:sz w:val="18"/>
        </w:rPr>
        <w:t xml:space="preserve">        /* Arithmetic Operators */</w:t>
      </w:r>
    </w:p>
    <w:p w14:paraId="66E7C47B">
      <w:pPr>
        <w:spacing w:after="0"/>
      </w:pPr>
      <w:r>
        <w:rPr>
          <w:rFonts w:ascii="Courier New" w:hAnsi="Courier New"/>
          <w:sz w:val="18"/>
        </w:rPr>
        <w:t xml:space="preserve">        else if (input[i] == '+' || input[i] == '-' ||</w:t>
      </w:r>
    </w:p>
    <w:p w14:paraId="691BC098">
      <w:pPr>
        <w:spacing w:after="0"/>
      </w:pPr>
      <w:r>
        <w:rPr>
          <w:rFonts w:ascii="Courier New" w:hAnsi="Courier New"/>
          <w:sz w:val="18"/>
        </w:rPr>
        <w:t xml:space="preserve">                 input[i] == '*' || input[i] == '/' ||</w:t>
      </w:r>
    </w:p>
    <w:p w14:paraId="21E72026">
      <w:pPr>
        <w:spacing w:after="0"/>
      </w:pPr>
      <w:r>
        <w:rPr>
          <w:rFonts w:ascii="Courier New" w:hAnsi="Courier New"/>
          <w:sz w:val="18"/>
        </w:rPr>
        <w:t xml:space="preserve">                 input[i] == '%')</w:t>
      </w:r>
    </w:p>
    <w:p w14:paraId="4FBDB8A1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72D26613">
      <w:pPr>
        <w:spacing w:after="0"/>
      </w:pPr>
      <w:r>
        <w:rPr>
          <w:rFonts w:ascii="Courier New" w:hAnsi="Courier New"/>
          <w:sz w:val="18"/>
        </w:rPr>
        <w:t xml:space="preserve">            printf("%c\t\tArithmetic Operator\n", input[i]);</w:t>
      </w:r>
    </w:p>
    <w:p w14:paraId="13737C11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6F1CB90E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BFAE57F">
      <w:pPr>
        <w:spacing w:after="0"/>
      </w:pPr>
    </w:p>
    <w:p w14:paraId="0EF23818">
      <w:pPr>
        <w:spacing w:after="0"/>
      </w:pPr>
      <w:r>
        <w:rPr>
          <w:rFonts w:ascii="Courier New" w:hAnsi="Courier New"/>
          <w:sz w:val="18"/>
        </w:rPr>
        <w:t xml:space="preserve">        /* Relational Operators */</w:t>
      </w:r>
    </w:p>
    <w:p w14:paraId="1D0798A5">
      <w:pPr>
        <w:spacing w:after="0"/>
      </w:pPr>
      <w:r>
        <w:rPr>
          <w:rFonts w:ascii="Courier New" w:hAnsi="Courier New"/>
          <w:sz w:val="18"/>
        </w:rPr>
        <w:t xml:space="preserve">        else if (input[i] == '&lt;' || input[i] == '&gt;' ||</w:t>
      </w:r>
    </w:p>
    <w:p w14:paraId="611A1D5A">
      <w:pPr>
        <w:spacing w:after="0"/>
      </w:pPr>
      <w:r>
        <w:rPr>
          <w:rFonts w:ascii="Courier New" w:hAnsi="Courier New"/>
          <w:sz w:val="18"/>
        </w:rPr>
        <w:t xml:space="preserve">                 input[i] == '=' || input[i] == '!')</w:t>
      </w:r>
    </w:p>
    <w:p w14:paraId="15916308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0D5F8701">
      <w:pPr>
        <w:spacing w:after="0"/>
      </w:pPr>
      <w:r>
        <w:rPr>
          <w:rFonts w:ascii="Courier New" w:hAnsi="Courier New"/>
          <w:sz w:val="18"/>
        </w:rPr>
        <w:t xml:space="preserve">            if (input[i + 1] == '=')</w:t>
      </w:r>
    </w:p>
    <w:p w14:paraId="1032BFA8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D18616F">
      <w:pPr>
        <w:spacing w:after="0"/>
      </w:pPr>
      <w:r>
        <w:rPr>
          <w:rFonts w:ascii="Courier New" w:hAnsi="Courier New"/>
          <w:sz w:val="18"/>
        </w:rPr>
        <w:t xml:space="preserve">                printf("%c%c\t\tRelational Operator\n",</w:t>
      </w:r>
    </w:p>
    <w:p w14:paraId="76D021BB">
      <w:pPr>
        <w:spacing w:after="0"/>
      </w:pPr>
      <w:r>
        <w:rPr>
          <w:rFonts w:ascii="Courier New" w:hAnsi="Courier New"/>
          <w:sz w:val="18"/>
        </w:rPr>
        <w:t xml:space="preserve">                       input[i], input[i + 1]);</w:t>
      </w:r>
    </w:p>
    <w:p w14:paraId="57623A55">
      <w:pPr>
        <w:spacing w:after="0"/>
      </w:pPr>
      <w:r>
        <w:rPr>
          <w:rFonts w:ascii="Courier New" w:hAnsi="Courier New"/>
          <w:sz w:val="18"/>
        </w:rPr>
        <w:t xml:space="preserve">                i += 2;</w:t>
      </w:r>
    </w:p>
    <w:p w14:paraId="014C5EF0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118649EF">
      <w:pPr>
        <w:spacing w:after="0"/>
      </w:pPr>
      <w:r>
        <w:rPr>
          <w:rFonts w:ascii="Courier New" w:hAnsi="Courier New"/>
          <w:sz w:val="18"/>
        </w:rPr>
        <w:t xml:space="preserve">            else</w:t>
      </w:r>
    </w:p>
    <w:p w14:paraId="67C6A4DA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8DE6E40">
      <w:pPr>
        <w:spacing w:after="0"/>
      </w:pPr>
      <w:r>
        <w:rPr>
          <w:rFonts w:ascii="Courier New" w:hAnsi="Courier New"/>
          <w:sz w:val="18"/>
        </w:rPr>
        <w:t xml:space="preserve">                printf("%c\t\tRelational Operator\n", input[i]);</w:t>
      </w:r>
    </w:p>
    <w:p w14:paraId="0DC9F112">
      <w:pPr>
        <w:spacing w:after="0"/>
      </w:pPr>
      <w:r>
        <w:rPr>
          <w:rFonts w:ascii="Courier New" w:hAnsi="Courier New"/>
          <w:sz w:val="18"/>
        </w:rPr>
        <w:t xml:space="preserve">                i++;</w:t>
      </w:r>
    </w:p>
    <w:p w14:paraId="20DD362C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1FA4CEEA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5F449759">
      <w:pPr>
        <w:spacing w:after="0"/>
      </w:pPr>
    </w:p>
    <w:p w14:paraId="6611C9BF">
      <w:pPr>
        <w:spacing w:after="0"/>
      </w:pPr>
      <w:r>
        <w:rPr>
          <w:rFonts w:ascii="Courier New" w:hAnsi="Courier New"/>
          <w:sz w:val="18"/>
        </w:rPr>
        <w:t xml:space="preserve">        /* Special Symbols */</w:t>
      </w:r>
    </w:p>
    <w:p w14:paraId="40B94141">
      <w:pPr>
        <w:spacing w:after="0"/>
      </w:pPr>
      <w:r>
        <w:rPr>
          <w:rFonts w:ascii="Courier New" w:hAnsi="Courier New"/>
          <w:sz w:val="18"/>
        </w:rPr>
        <w:t xml:space="preserve">        else if (input[i] == ';' || input[i] == ',' ||</w:t>
      </w:r>
    </w:p>
    <w:p w14:paraId="38E58C1C">
      <w:pPr>
        <w:spacing w:after="0"/>
      </w:pPr>
      <w:r>
        <w:rPr>
          <w:rFonts w:ascii="Courier New" w:hAnsi="Courier New"/>
          <w:sz w:val="18"/>
        </w:rPr>
        <w:t xml:space="preserve">                 input[i] == '(' || input[i] == ')' ||</w:t>
      </w:r>
    </w:p>
    <w:p w14:paraId="4CA49489">
      <w:pPr>
        <w:spacing w:after="0"/>
      </w:pPr>
      <w:r>
        <w:rPr>
          <w:rFonts w:ascii="Courier New" w:hAnsi="Courier New"/>
          <w:sz w:val="18"/>
        </w:rPr>
        <w:t xml:space="preserve">                 input[i] == '{' || input[i] == '}' ||</w:t>
      </w:r>
    </w:p>
    <w:p w14:paraId="28BB4C0D">
      <w:pPr>
        <w:spacing w:after="0"/>
      </w:pPr>
      <w:r>
        <w:rPr>
          <w:rFonts w:ascii="Courier New" w:hAnsi="Courier New"/>
          <w:sz w:val="18"/>
        </w:rPr>
        <w:t xml:space="preserve">                 input[i] == '[' || input[i] == ']')</w:t>
      </w:r>
    </w:p>
    <w:p w14:paraId="1D462664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4F641C26">
      <w:pPr>
        <w:spacing w:after="0"/>
      </w:pPr>
      <w:r>
        <w:rPr>
          <w:rFonts w:ascii="Courier New" w:hAnsi="Courier New"/>
          <w:sz w:val="18"/>
        </w:rPr>
        <w:t xml:space="preserve">            printf("%c\t\tSpecial Symbol\n", input[i]);</w:t>
      </w:r>
    </w:p>
    <w:p w14:paraId="16F9CDAE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04664703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00BED12">
      <w:pPr>
        <w:spacing w:after="0"/>
      </w:pPr>
    </w:p>
    <w:p w14:paraId="4F02A76C">
      <w:pPr>
        <w:spacing w:after="0"/>
      </w:pPr>
      <w:r>
        <w:rPr>
          <w:rFonts w:ascii="Courier New" w:hAnsi="Courier New"/>
          <w:sz w:val="18"/>
        </w:rPr>
        <w:t xml:space="preserve">        /* Unknown Symbol */</w:t>
      </w:r>
    </w:p>
    <w:p w14:paraId="7C94ECC8">
      <w:pPr>
        <w:spacing w:after="0"/>
      </w:pPr>
      <w:r>
        <w:rPr>
          <w:rFonts w:ascii="Courier New" w:hAnsi="Courier New"/>
          <w:sz w:val="18"/>
        </w:rPr>
        <w:t xml:space="preserve">        else</w:t>
      </w:r>
    </w:p>
    <w:p w14:paraId="0B348FD4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4DAEC784">
      <w:pPr>
        <w:spacing w:after="0"/>
      </w:pPr>
      <w:r>
        <w:rPr>
          <w:rFonts w:ascii="Courier New" w:hAnsi="Courier New"/>
          <w:sz w:val="18"/>
        </w:rPr>
        <w:t xml:space="preserve">            printf("%c\t\tUnknown Symbol\n", input[i]);</w:t>
      </w:r>
    </w:p>
    <w:p w14:paraId="7D853F99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4D095A57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9175347"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 w14:paraId="006D76C3">
      <w:pPr>
        <w:spacing w:after="0"/>
      </w:pPr>
    </w:p>
    <w:p w14:paraId="7C62A0BF">
      <w:pPr>
        <w:spacing w:after="0"/>
      </w:pPr>
      <w:r>
        <w:rPr>
          <w:rFonts w:ascii="Courier New" w:hAnsi="Courier New"/>
          <w:sz w:val="18"/>
        </w:rPr>
        <w:t xml:space="preserve">    return 0;</w:t>
      </w:r>
    </w:p>
    <w:tbl>
      <w:tblPr>
        <w:tblStyle w:val="38"/>
        <w:tblpPr w:leftFromText="180" w:rightFromText="180" w:vertAnchor="text" w:horzAnchor="page" w:tblpX="7179" w:tblpY="29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"/>
      </w:tblGrid>
      <w:tr w14:paraId="2636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30" w:type="dxa"/>
          </w:tcPr>
          <w:p w14:paraId="7B4FA138">
            <w:pPr>
              <w:spacing w:after="0" w:line="240" w:lineRule="auto"/>
            </w:pPr>
            <w:bookmarkStart w:id="0" w:name="_GoBack"/>
            <w:bookmarkEnd w:id="0"/>
          </w:p>
        </w:tc>
      </w:tr>
    </w:tbl>
    <w:p w14:paraId="75FD8CDA">
      <w:pPr>
        <w:spacing w:after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219075</wp:posOffset>
            </wp:positionV>
            <wp:extent cx="2384425" cy="2917190"/>
            <wp:effectExtent l="0" t="0" r="0" b="0"/>
            <wp:wrapSquare wrapText="bothSides"/>
            <wp:docPr id="1" name="Picture 1" descr="Screenshot 2026-10-08 12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8 125502"/>
                    <pic:cNvPicPr>
                      <a:picLocks noChangeAspect="1"/>
                    </pic:cNvPicPr>
                  </pic:nvPicPr>
                  <pic:blipFill>
                    <a:blip r:embed="rId6"/>
                    <a:srcRect r="27858" b="563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>}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150B8"/>
    <w:rsid w:val="383813C8"/>
    <w:rsid w:val="473C3491"/>
    <w:rsid w:val="50F3395B"/>
    <w:rsid w:val="5A804E07"/>
    <w:rsid w:val="6C741EF9"/>
    <w:rsid w:val="6D0C1855"/>
    <w:rsid w:val="760652AE"/>
    <w:rsid w:val="78D366C6"/>
    <w:rsid w:val="7A68455E"/>
    <w:rsid w:val="7B9D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2026-10-08T07:40:58Z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AA9406EA48714FE2819ACD83B46C48FB_12</vt:lpwstr>
  </property>
</Properties>
</file>