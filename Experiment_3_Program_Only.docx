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57CCF">
      <w:pPr>
        <w:spacing w:after="0"/>
        <w:jc w:val="center"/>
        <w:rPr>
          <w:rFonts w:hint="default"/>
          <w:sz w:val="44"/>
          <w:szCs w:val="52"/>
          <w:lang w:val="en-GB"/>
        </w:rPr>
      </w:pPr>
      <w:r>
        <w:rPr>
          <w:rFonts w:hint="default"/>
          <w:sz w:val="44"/>
          <w:szCs w:val="52"/>
          <w:lang w:val="en-GB"/>
        </w:rPr>
        <w:t xml:space="preserve">EXPERIMENT 3 </w:t>
      </w:r>
    </w:p>
    <w:p w14:paraId="37CF3EFB">
      <w:pPr>
        <w:spacing w:after="0"/>
        <w:jc w:val="center"/>
        <w:rPr>
          <w:rFonts w:hint="default"/>
          <w:lang w:val="en-GB"/>
        </w:rPr>
      </w:pPr>
      <w:bookmarkStart w:id="0" w:name="_GoBack"/>
      <w:bookmarkEnd w:id="0"/>
      <w:r>
        <w:rPr>
          <w:rFonts w:hint="default"/>
          <w:sz w:val="44"/>
          <w:szCs w:val="52"/>
          <w:lang w:val="en-GB"/>
        </w:rPr>
        <w:t>PROGRAM</w:t>
      </w:r>
    </w:p>
    <w:p w14:paraId="6A41D6FE">
      <w:pPr>
        <w:spacing w:after="0"/>
      </w:pPr>
    </w:p>
    <w:p w14:paraId="6F33D0F7">
      <w:pPr>
        <w:spacing w:after="0"/>
      </w:pPr>
      <w:r>
        <w:t>#include &lt;stdio.h&gt;</w:t>
      </w:r>
    </w:p>
    <w:p w14:paraId="3A248E39">
      <w:pPr>
        <w:spacing w:after="0"/>
      </w:pPr>
      <w:r>
        <w:t>#include &lt;string.h&gt;</w:t>
      </w:r>
    </w:p>
    <w:p w14:paraId="58D80F61">
      <w:pPr>
        <w:spacing w:after="0"/>
      </w:pPr>
      <w:r>
        <w:t>#include &lt;ctype.h&gt;</w:t>
      </w:r>
    </w:p>
    <w:p w14:paraId="1177EA58">
      <w:pPr>
        <w:spacing w:after="0"/>
      </w:pPr>
    </w:p>
    <w:p w14:paraId="1F3CE45D">
      <w:pPr>
        <w:spacing w:after="0"/>
      </w:pPr>
      <w:r>
        <w:t>int isKeyword(char str[])</w:t>
      </w:r>
    </w:p>
    <w:p w14:paraId="16770CE9">
      <w:pPr>
        <w:spacing w:after="0"/>
      </w:pPr>
      <w:r>
        <w:t>{</w:t>
      </w:r>
    </w:p>
    <w:p w14:paraId="2B9C9612">
      <w:pPr>
        <w:spacing w:after="0"/>
      </w:pPr>
      <w:r>
        <w:t xml:space="preserve">    char keywords[32][20] = {</w:t>
      </w:r>
    </w:p>
    <w:p w14:paraId="39E75DAF">
      <w:pPr>
        <w:spacing w:after="0"/>
      </w:pPr>
      <w:r>
        <w:t xml:space="preserve">        "auto", "break", "case", "char", "const",</w:t>
      </w:r>
    </w:p>
    <w:p w14:paraId="65D61BCE">
      <w:pPr>
        <w:spacing w:after="0"/>
      </w:pPr>
      <w:r>
        <w:t xml:space="preserve">        "continue", "default", "do", "double",</w:t>
      </w:r>
    </w:p>
    <w:p w14:paraId="4C43B519">
      <w:pPr>
        <w:spacing w:after="0"/>
      </w:pPr>
      <w:r>
        <w:t xml:space="preserve">        "else", "enum", "extern", "float", "for",</w:t>
      </w:r>
    </w:p>
    <w:p w14:paraId="34C46C4C">
      <w:pPr>
        <w:spacing w:after="0"/>
      </w:pPr>
      <w:r>
        <w:t xml:space="preserve">        "goto", "if", "int", "long", "register",</w:t>
      </w:r>
    </w:p>
    <w:p w14:paraId="0E48DFF9">
      <w:pPr>
        <w:spacing w:after="0"/>
      </w:pPr>
      <w:r>
        <w:t xml:space="preserve">        "return", "short", "signed", "sizeof",</w:t>
      </w:r>
    </w:p>
    <w:p w14:paraId="2FD44138">
      <w:pPr>
        <w:spacing w:after="0"/>
      </w:pPr>
      <w:r>
        <w:t xml:space="preserve">        "static", "struct", "switch", "typedef",</w:t>
      </w:r>
    </w:p>
    <w:p w14:paraId="46B07D64">
      <w:pPr>
        <w:spacing w:after="0"/>
      </w:pPr>
      <w:r>
        <w:t xml:space="preserve">        "union", "unsigned", "void", "volatile",</w:t>
      </w:r>
    </w:p>
    <w:p w14:paraId="563EDE88">
      <w:pPr>
        <w:spacing w:after="0"/>
      </w:pPr>
      <w:r>
        <w:t xml:space="preserve">        "while"</w:t>
      </w:r>
    </w:p>
    <w:p w14:paraId="63F11031">
      <w:pPr>
        <w:spacing w:after="0"/>
      </w:pPr>
      <w:r>
        <w:t xml:space="preserve">    };</w:t>
      </w:r>
    </w:p>
    <w:p w14:paraId="6B4ABF8C">
      <w:pPr>
        <w:spacing w:after="0"/>
      </w:pPr>
    </w:p>
    <w:p w14:paraId="29A4EE2C">
      <w:pPr>
        <w:spacing w:after="0"/>
      </w:pPr>
      <w:r>
        <w:t xml:space="preserve">    int i;</w:t>
      </w:r>
    </w:p>
    <w:p w14:paraId="7EFB0B10">
      <w:pPr>
        <w:spacing w:after="0"/>
      </w:pPr>
    </w:p>
    <w:p w14:paraId="6E3BACD7">
      <w:pPr>
        <w:spacing w:after="0"/>
      </w:pPr>
      <w:r>
        <w:t xml:space="preserve">    for (i = 0; i &lt; 32; i++)</w:t>
      </w:r>
    </w:p>
    <w:p w14:paraId="62A92BCC">
      <w:pPr>
        <w:spacing w:after="0"/>
      </w:pPr>
      <w:r>
        <w:t xml:space="preserve">    {</w:t>
      </w:r>
    </w:p>
    <w:p w14:paraId="53C52249">
      <w:pPr>
        <w:spacing w:after="0"/>
      </w:pPr>
      <w:r>
        <w:t xml:space="preserve">        if (strcmp(str, keywords[i]) == 0)</w:t>
      </w:r>
    </w:p>
    <w:p w14:paraId="2446855B">
      <w:pPr>
        <w:spacing w:after="0"/>
      </w:pPr>
      <w:r>
        <w:t xml:space="preserve">            return 1;</w:t>
      </w:r>
    </w:p>
    <w:p w14:paraId="5304A429">
      <w:pPr>
        <w:spacing w:after="0"/>
      </w:pPr>
      <w:r>
        <w:t xml:space="preserve">    }</w:t>
      </w:r>
    </w:p>
    <w:p w14:paraId="447BE3A3">
      <w:pPr>
        <w:spacing w:after="0"/>
      </w:pPr>
    </w:p>
    <w:p w14:paraId="7880E3B0">
      <w:pPr>
        <w:spacing w:after="0"/>
      </w:pPr>
      <w:r>
        <w:t xml:space="preserve">    return 0;</w:t>
      </w:r>
    </w:p>
    <w:p w14:paraId="05243F06">
      <w:pPr>
        <w:spacing w:after="0"/>
      </w:pPr>
      <w:r>
        <w:t>}</w:t>
      </w:r>
    </w:p>
    <w:p w14:paraId="3F9F3D1D">
      <w:pPr>
        <w:spacing w:after="0"/>
      </w:pPr>
    </w:p>
    <w:p w14:paraId="128EF04B">
      <w:pPr>
        <w:spacing w:after="0"/>
      </w:pPr>
      <w:r>
        <w:t>int main()</w:t>
      </w:r>
    </w:p>
    <w:p w14:paraId="6603D390">
      <w:pPr>
        <w:spacing w:after="0"/>
      </w:pPr>
      <w:r>
        <w:t>{</w:t>
      </w:r>
    </w:p>
    <w:p w14:paraId="76033552">
      <w:pPr>
        <w:spacing w:after="0"/>
      </w:pPr>
      <w:r>
        <w:t xml:space="preserve">    char input[1000];</w:t>
      </w:r>
    </w:p>
    <w:p w14:paraId="54CBC1CC">
      <w:pPr>
        <w:spacing w:after="0"/>
      </w:pPr>
      <w:r>
        <w:t xml:space="preserve">    int i = 0;</w:t>
      </w:r>
    </w:p>
    <w:p w14:paraId="000DE3CB">
      <w:pPr>
        <w:spacing w:after="0"/>
      </w:pPr>
    </w:p>
    <w:p w14:paraId="1C90FE0F">
      <w:pPr>
        <w:spacing w:after="0"/>
      </w:pPr>
      <w:r>
        <w:t xml:space="preserve">    printf("Enter a C statement:\n");</w:t>
      </w:r>
    </w:p>
    <w:p w14:paraId="07E28C7B">
      <w:pPr>
        <w:spacing w:after="0"/>
      </w:pPr>
      <w:r>
        <w:t xml:space="preserve">    fgets(input, sizeof(input), stdin);</w:t>
      </w:r>
    </w:p>
    <w:p w14:paraId="640E414B">
      <w:pPr>
        <w:spacing w:after="0"/>
      </w:pPr>
    </w:p>
    <w:p w14:paraId="7F8899AB">
      <w:pPr>
        <w:spacing w:after="0"/>
      </w:pPr>
      <w:r>
        <w:t xml:space="preserve">    while (input[i] != '\0')</w:t>
      </w:r>
    </w:p>
    <w:p w14:paraId="7F93E0EF">
      <w:pPr>
        <w:spacing w:after="0"/>
      </w:pPr>
      <w:r>
        <w:t xml:space="preserve">    {</w:t>
      </w:r>
    </w:p>
    <w:p w14:paraId="12A4426A">
      <w:pPr>
        <w:spacing w:after="0"/>
      </w:pPr>
      <w:r>
        <w:t xml:space="preserve">        /* Ignore white spaces */</w:t>
      </w:r>
    </w:p>
    <w:p w14:paraId="6516F7D7">
      <w:pPr>
        <w:spacing w:after="0"/>
      </w:pPr>
      <w:r>
        <w:t xml:space="preserve">        if (isspace(input[i]))</w:t>
      </w:r>
    </w:p>
    <w:p w14:paraId="4743E9E7">
      <w:pPr>
        <w:spacing w:after="0"/>
      </w:pPr>
      <w:r>
        <w:t xml:space="preserve">        {</w:t>
      </w:r>
    </w:p>
    <w:p w14:paraId="1E4DB589">
      <w:pPr>
        <w:spacing w:after="0"/>
      </w:pPr>
      <w:r>
        <w:t xml:space="preserve">            i++;</w:t>
      </w:r>
    </w:p>
    <w:p w14:paraId="2700C36F">
      <w:pPr>
        <w:spacing w:after="0"/>
      </w:pPr>
      <w:r>
        <w:t xml:space="preserve">            continue;</w:t>
      </w:r>
    </w:p>
    <w:p w14:paraId="777B6C57">
      <w:pPr>
        <w:spacing w:after="0"/>
      </w:pPr>
      <w:r>
        <w:t xml:space="preserve">        }</w:t>
      </w:r>
    </w:p>
    <w:p w14:paraId="7CC695C9">
      <w:pPr>
        <w:spacing w:after="0"/>
      </w:pPr>
    </w:p>
    <w:p w14:paraId="71D4DEEA">
      <w:pPr>
        <w:spacing w:after="0"/>
      </w:pPr>
      <w:r>
        <w:t xml:space="preserve">        /* Identifier or Keyword */</w:t>
      </w:r>
    </w:p>
    <w:p w14:paraId="2B00A74F">
      <w:pPr>
        <w:spacing w:after="0"/>
      </w:pPr>
      <w:r>
        <w:t xml:space="preserve">        if (isalpha(input[i]) || input[i] == '_')</w:t>
      </w:r>
    </w:p>
    <w:p w14:paraId="4F372290">
      <w:pPr>
        <w:spacing w:after="0"/>
      </w:pPr>
      <w:r>
        <w:t xml:space="preserve">        {</w:t>
      </w:r>
    </w:p>
    <w:p w14:paraId="70D17284">
      <w:pPr>
        <w:spacing w:after="0"/>
      </w:pPr>
      <w:r>
        <w:t xml:space="preserve">            char word[50];</w:t>
      </w:r>
    </w:p>
    <w:p w14:paraId="678F0E38">
      <w:pPr>
        <w:spacing w:after="0"/>
      </w:pPr>
      <w:r>
        <w:t xml:space="preserve">            int j = 0;</w:t>
      </w:r>
    </w:p>
    <w:p w14:paraId="24ACD54E">
      <w:pPr>
        <w:spacing w:after="0"/>
      </w:pPr>
    </w:p>
    <w:p w14:paraId="636ED496">
      <w:pPr>
        <w:spacing w:after="0"/>
      </w:pPr>
      <w:r>
        <w:t xml:space="preserve">            while (isalnum(input[i]) || input[i] == '_')</w:t>
      </w:r>
    </w:p>
    <w:p w14:paraId="4132DC0C">
      <w:pPr>
        <w:spacing w:after="0"/>
      </w:pPr>
      <w:r>
        <w:t xml:space="preserve">            {</w:t>
      </w:r>
    </w:p>
    <w:p w14:paraId="4806D751">
      <w:pPr>
        <w:spacing w:after="0"/>
      </w:pPr>
      <w:r>
        <w:t xml:space="preserve">                word[j++] = input[i++];</w:t>
      </w:r>
    </w:p>
    <w:p w14:paraId="18BFE224">
      <w:pPr>
        <w:spacing w:after="0"/>
      </w:pPr>
      <w:r>
        <w:t xml:space="preserve">            }</w:t>
      </w:r>
    </w:p>
    <w:p w14:paraId="501F27F8">
      <w:pPr>
        <w:spacing w:after="0"/>
      </w:pPr>
    </w:p>
    <w:p w14:paraId="7831722E">
      <w:pPr>
        <w:spacing w:after="0"/>
      </w:pPr>
      <w:r>
        <w:t xml:space="preserve">            word[j] = '\0';</w:t>
      </w:r>
    </w:p>
    <w:p w14:paraId="4216C607">
      <w:pPr>
        <w:spacing w:after="0"/>
      </w:pPr>
    </w:p>
    <w:p w14:paraId="0EA9DEBE">
      <w:pPr>
        <w:spacing w:after="0"/>
      </w:pPr>
      <w:r>
        <w:t xml:space="preserve">            if (isKeyword(word))</w:t>
      </w:r>
    </w:p>
    <w:p w14:paraId="2C94A26F">
      <w:pPr>
        <w:spacing w:after="0"/>
      </w:pPr>
      <w:r>
        <w:t xml:space="preserve">                printf("%s\t\tKeyword\n", word);</w:t>
      </w:r>
    </w:p>
    <w:p w14:paraId="4BBDFF35">
      <w:pPr>
        <w:spacing w:after="0"/>
      </w:pPr>
      <w:r>
        <w:t xml:space="preserve">            else</w:t>
      </w:r>
    </w:p>
    <w:p w14:paraId="440845CD">
      <w:pPr>
        <w:spacing w:after="0"/>
      </w:pPr>
      <w:r>
        <w:t xml:space="preserve">                printf("%s\t\tIdentifier\n", word);</w:t>
      </w:r>
    </w:p>
    <w:p w14:paraId="20E56E72">
      <w:pPr>
        <w:spacing w:after="0"/>
      </w:pPr>
      <w:r>
        <w:t xml:space="preserve">        }</w:t>
      </w:r>
    </w:p>
    <w:p w14:paraId="1C842010">
      <w:pPr>
        <w:spacing w:after="0"/>
      </w:pPr>
    </w:p>
    <w:p w14:paraId="7052819A">
      <w:pPr>
        <w:spacing w:after="0"/>
      </w:pPr>
      <w:r>
        <w:t xml:space="preserve">        /* Number */</w:t>
      </w:r>
    </w:p>
    <w:p w14:paraId="65A0B103">
      <w:pPr>
        <w:spacing w:after="0"/>
      </w:pPr>
      <w:r>
        <w:t xml:space="preserve">        else if (isdigit(input[i]))</w:t>
      </w:r>
    </w:p>
    <w:p w14:paraId="3163AF83">
      <w:pPr>
        <w:spacing w:after="0"/>
      </w:pPr>
      <w:r>
        <w:t xml:space="preserve">        {</w:t>
      </w:r>
    </w:p>
    <w:p w14:paraId="16522D64">
      <w:pPr>
        <w:spacing w:after="0"/>
      </w:pPr>
      <w:r>
        <w:t xml:space="preserve">            char number[50];</w:t>
      </w:r>
    </w:p>
    <w:p w14:paraId="70CA9547">
      <w:pPr>
        <w:spacing w:after="0"/>
      </w:pPr>
      <w:r>
        <w:t xml:space="preserve">            int j = 0;</w:t>
      </w:r>
    </w:p>
    <w:p w14:paraId="5FCEFE42">
      <w:pPr>
        <w:spacing w:after="0"/>
      </w:pPr>
    </w:p>
    <w:p w14:paraId="1B957FBA">
      <w:pPr>
        <w:spacing w:after="0"/>
      </w:pPr>
      <w:r>
        <w:t xml:space="preserve">            while (isdigit(input[i]) || input[i] == '.')</w:t>
      </w:r>
    </w:p>
    <w:p w14:paraId="69415483">
      <w:pPr>
        <w:spacing w:after="0"/>
      </w:pPr>
      <w:r>
        <w:t xml:space="preserve">            {</w:t>
      </w:r>
    </w:p>
    <w:p w14:paraId="19EC2C56">
      <w:pPr>
        <w:spacing w:after="0"/>
      </w:pPr>
      <w:r>
        <w:t xml:space="preserve">                number[j++] = input[i++];</w:t>
      </w:r>
    </w:p>
    <w:p w14:paraId="163DAE7A">
      <w:pPr>
        <w:spacing w:after="0"/>
      </w:pPr>
      <w:r>
        <w:t xml:space="preserve">            }</w:t>
      </w:r>
    </w:p>
    <w:p w14:paraId="2CB82A78">
      <w:pPr>
        <w:spacing w:after="0"/>
      </w:pPr>
    </w:p>
    <w:p w14:paraId="53ED6CFE">
      <w:pPr>
        <w:spacing w:after="0"/>
      </w:pPr>
      <w:r>
        <w:t xml:space="preserve">            number[j] = '\0';</w:t>
      </w:r>
    </w:p>
    <w:p w14:paraId="4FD37CFA">
      <w:pPr>
        <w:spacing w:after="0"/>
      </w:pPr>
    </w:p>
    <w:p w14:paraId="3B6CD8FE">
      <w:pPr>
        <w:spacing w:after="0"/>
      </w:pPr>
      <w:r>
        <w:t xml:space="preserve">            printf("%s\t\tConstant\n", number);</w:t>
      </w:r>
    </w:p>
    <w:p w14:paraId="6F0A6798">
      <w:pPr>
        <w:spacing w:after="0"/>
      </w:pPr>
      <w:r>
        <w:t xml:space="preserve">        }</w:t>
      </w:r>
    </w:p>
    <w:p w14:paraId="719B8DE2">
      <w:pPr>
        <w:spacing w:after="0"/>
      </w:pPr>
    </w:p>
    <w:p w14:paraId="490B0080">
      <w:pPr>
        <w:spacing w:after="0"/>
      </w:pPr>
      <w:r>
        <w:t xml:space="preserve">        /* Arithmetic Operators */</w:t>
      </w:r>
    </w:p>
    <w:p w14:paraId="6D18B358">
      <w:pPr>
        <w:spacing w:after="0"/>
      </w:pPr>
      <w:r>
        <w:t xml:space="preserve">        else if (input[i] == '+' || input[i] == '-' ||</w:t>
      </w:r>
    </w:p>
    <w:p w14:paraId="7A91CC7D">
      <w:pPr>
        <w:spacing w:after="0"/>
      </w:pPr>
      <w:r>
        <w:t xml:space="preserve">                 input[i] == '*' || input[i] == '/' ||</w:t>
      </w:r>
    </w:p>
    <w:p w14:paraId="18F6F5FD">
      <w:pPr>
        <w:spacing w:after="0"/>
      </w:pPr>
      <w:r>
        <w:t xml:space="preserve">                 input[i] == '%')</w:t>
      </w:r>
    </w:p>
    <w:p w14:paraId="27B407B0">
      <w:pPr>
        <w:spacing w:after="0"/>
      </w:pPr>
      <w:r>
        <w:t xml:space="preserve">        {</w:t>
      </w:r>
    </w:p>
    <w:p w14:paraId="35C2B73F">
      <w:pPr>
        <w:spacing w:after="0"/>
      </w:pPr>
      <w:r>
        <w:t xml:space="preserve">            printf("%c\t\tArithmetic Operator\n", input[i]);</w:t>
      </w:r>
    </w:p>
    <w:p w14:paraId="56053836">
      <w:pPr>
        <w:spacing w:after="0"/>
      </w:pPr>
      <w:r>
        <w:t xml:space="preserve">            i++;</w:t>
      </w:r>
    </w:p>
    <w:p w14:paraId="1D16D613">
      <w:pPr>
        <w:spacing w:after="0"/>
      </w:pPr>
      <w:r>
        <w:t xml:space="preserve">        }</w:t>
      </w:r>
    </w:p>
    <w:p w14:paraId="5C27337F">
      <w:pPr>
        <w:spacing w:after="0"/>
      </w:pPr>
    </w:p>
    <w:p w14:paraId="2BA5C2EE">
      <w:pPr>
        <w:spacing w:after="0"/>
      </w:pPr>
      <w:r>
        <w:t xml:space="preserve">        /* Relational Operators */</w:t>
      </w:r>
    </w:p>
    <w:p w14:paraId="17B8D1E3">
      <w:pPr>
        <w:spacing w:after="0"/>
      </w:pPr>
      <w:r>
        <w:t xml:space="preserve">        else if (input[i] == '&lt;' || input[i] == '&gt;' ||</w:t>
      </w:r>
    </w:p>
    <w:p w14:paraId="2C162611">
      <w:pPr>
        <w:spacing w:after="0"/>
      </w:pPr>
      <w:r>
        <w:t xml:space="preserve">                 input[i] == '=' || input[i] == '!')</w:t>
      </w:r>
    </w:p>
    <w:p w14:paraId="1DFE36EA">
      <w:pPr>
        <w:spacing w:after="0"/>
      </w:pPr>
      <w:r>
        <w:t xml:space="preserve">        {</w:t>
      </w:r>
    </w:p>
    <w:p w14:paraId="48068AA0">
      <w:pPr>
        <w:spacing w:after="0"/>
      </w:pPr>
      <w:r>
        <w:t xml:space="preserve">            if (input[i + 1] == '=')</w:t>
      </w:r>
    </w:p>
    <w:p w14:paraId="1078BEB1">
      <w:pPr>
        <w:spacing w:after="0"/>
      </w:pPr>
      <w:r>
        <w:t xml:space="preserve">            {</w:t>
      </w:r>
    </w:p>
    <w:p w14:paraId="09EF884B">
      <w:pPr>
        <w:spacing w:after="0"/>
      </w:pPr>
      <w:r>
        <w:t xml:space="preserve">                printf("%c%c\t\tRelational Operator\n",</w:t>
      </w:r>
    </w:p>
    <w:p w14:paraId="5183A039">
      <w:pPr>
        <w:spacing w:after="0"/>
      </w:pPr>
      <w:r>
        <w:t xml:space="preserve">                       input[i], input[i + 1]);</w:t>
      </w:r>
    </w:p>
    <w:p w14:paraId="1675A08B">
      <w:pPr>
        <w:spacing w:after="0"/>
      </w:pPr>
      <w:r>
        <w:t xml:space="preserve">                i += 2;</w:t>
      </w:r>
    </w:p>
    <w:p w14:paraId="5BEB8DC1">
      <w:pPr>
        <w:spacing w:after="0"/>
      </w:pPr>
      <w:r>
        <w:t xml:space="preserve">            }</w:t>
      </w:r>
    </w:p>
    <w:p w14:paraId="3C9DF29E">
      <w:pPr>
        <w:spacing w:after="0"/>
      </w:pPr>
      <w:r>
        <w:t xml:space="preserve">            else</w:t>
      </w:r>
    </w:p>
    <w:p w14:paraId="69412773">
      <w:pPr>
        <w:spacing w:after="0"/>
      </w:pPr>
      <w:r>
        <w:t xml:space="preserve">            {</w:t>
      </w:r>
    </w:p>
    <w:p w14:paraId="4EE31CFE">
      <w:pPr>
        <w:spacing w:after="0"/>
      </w:pPr>
      <w:r>
        <w:t xml:space="preserve">                printf("%c\t\tRelational Operator\n", input[i]);</w:t>
      </w:r>
    </w:p>
    <w:p w14:paraId="163C53CD">
      <w:pPr>
        <w:spacing w:after="0"/>
      </w:pPr>
      <w:r>
        <w:t xml:space="preserve">                i++;</w:t>
      </w:r>
    </w:p>
    <w:p w14:paraId="0D6DF9FF">
      <w:pPr>
        <w:spacing w:after="0"/>
      </w:pPr>
      <w:r>
        <w:t xml:space="preserve">            }</w:t>
      </w:r>
    </w:p>
    <w:p w14:paraId="108270B0">
      <w:pPr>
        <w:spacing w:after="0"/>
      </w:pPr>
      <w:r>
        <w:t xml:space="preserve">        }</w:t>
      </w:r>
    </w:p>
    <w:p w14:paraId="034055CE">
      <w:pPr>
        <w:spacing w:after="0"/>
      </w:pPr>
    </w:p>
    <w:p w14:paraId="7F4B4CB3">
      <w:pPr>
        <w:spacing w:after="0"/>
      </w:pPr>
      <w:r>
        <w:t xml:space="preserve">        /* Special Symbols */</w:t>
      </w:r>
    </w:p>
    <w:p w14:paraId="69D8E70F">
      <w:pPr>
        <w:spacing w:after="0"/>
      </w:pPr>
      <w:r>
        <w:t xml:space="preserve">        else if (input[i] == ';' || input[i] == ',' ||</w:t>
      </w:r>
    </w:p>
    <w:p w14:paraId="170EB1A7">
      <w:pPr>
        <w:spacing w:after="0"/>
      </w:pPr>
      <w:r>
        <w:t xml:space="preserve">                 input[i] == '(' || input[i] == ')' ||</w:t>
      </w:r>
    </w:p>
    <w:p w14:paraId="5DB12CA0">
      <w:pPr>
        <w:spacing w:after="0"/>
      </w:pPr>
      <w:r>
        <w:t xml:space="preserve">                 input[i] == '{' || input[i] == '}' ||</w:t>
      </w:r>
    </w:p>
    <w:p w14:paraId="07DF9752">
      <w:pPr>
        <w:spacing w:after="0"/>
      </w:pPr>
      <w:r>
        <w:t xml:space="preserve">                 input[i] == '[' || input[i] == ']')</w:t>
      </w:r>
    </w:p>
    <w:p w14:paraId="58B27001">
      <w:pPr>
        <w:spacing w:after="0"/>
      </w:pPr>
      <w:r>
        <w:t xml:space="preserve">        {</w:t>
      </w:r>
    </w:p>
    <w:p w14:paraId="6E4B7901">
      <w:pPr>
        <w:spacing w:after="0"/>
      </w:pPr>
      <w:r>
        <w:t xml:space="preserve">            printf("%c\t\tSpecial Symbol\n", input[i]);</w:t>
      </w:r>
    </w:p>
    <w:p w14:paraId="0C22292D">
      <w:pPr>
        <w:spacing w:after="0"/>
      </w:pPr>
      <w:r>
        <w:t xml:space="preserve">            i++;</w:t>
      </w:r>
    </w:p>
    <w:p w14:paraId="76B4C642">
      <w:pPr>
        <w:spacing w:after="0"/>
      </w:pPr>
      <w:r>
        <w:t xml:space="preserve">        }</w:t>
      </w:r>
    </w:p>
    <w:p w14:paraId="17AB0DAF">
      <w:pPr>
        <w:spacing w:after="0"/>
      </w:pPr>
    </w:p>
    <w:p w14:paraId="09B4407C">
      <w:pPr>
        <w:spacing w:after="0"/>
      </w:pPr>
      <w:r>
        <w:t xml:space="preserve">        /* Unknown Symbol */</w:t>
      </w:r>
    </w:p>
    <w:p w14:paraId="4D797A0F">
      <w:pPr>
        <w:spacing w:after="0"/>
      </w:pPr>
      <w:r>
        <w:t xml:space="preserve">        else</w:t>
      </w:r>
    </w:p>
    <w:p w14:paraId="2BDA301A">
      <w:pPr>
        <w:spacing w:after="0"/>
      </w:pPr>
      <w:r>
        <w:t xml:space="preserve">        {</w:t>
      </w:r>
    </w:p>
    <w:p w14:paraId="7457EAA1">
      <w:pPr>
        <w:spacing w:after="0"/>
      </w:pPr>
      <w:r>
        <w:t xml:space="preserve">            printf("%c\t\tUnknown Symbol\n", input[i]);</w:t>
      </w:r>
    </w:p>
    <w:p w14:paraId="647D48C0">
      <w:pPr>
        <w:spacing w:after="0"/>
      </w:pPr>
      <w:r>
        <w:t xml:space="preserve">            i++;</w:t>
      </w:r>
    </w:p>
    <w:p w14:paraId="6525A472">
      <w:pPr>
        <w:spacing w:after="0"/>
      </w:pPr>
      <w:r>
        <w:t xml:space="preserve">        }</w:t>
      </w:r>
    </w:p>
    <w:p w14:paraId="6DCE5E25">
      <w:pPr>
        <w:spacing w:after="0"/>
      </w:pPr>
      <w:r>
        <w:t xml:space="preserve">    }</w:t>
      </w:r>
    </w:p>
    <w:p w14:paraId="510509AC">
      <w:pPr>
        <w:spacing w:after="0"/>
      </w:pPr>
    </w:p>
    <w:p w14:paraId="66F0EB1D">
      <w:pPr>
        <w:spacing w:after="0"/>
      </w:pPr>
      <w:r>
        <w:t xml:space="preserve">    return 0;</w:t>
      </w:r>
    </w:p>
    <w:p w14:paraId="51863EB8">
      <w:pPr>
        <w:spacing w:after="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238125</wp:posOffset>
            </wp:positionV>
            <wp:extent cx="3305175" cy="2933700"/>
            <wp:effectExtent l="0" t="0" r="9525" b="0"/>
            <wp:wrapThrough wrapText="bothSides">
              <wp:wrapPolygon>
                <wp:start x="0" y="0"/>
                <wp:lineTo x="0" y="21460"/>
                <wp:lineTo x="21538" y="21460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4D10E3"/>
    <w:rsid w:val="464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urier New" w:hAnsi="Courier New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2026-10-08T07:28:19Z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0D09B9A72DA84B1F97E590B97C16D1DB_12</vt:lpwstr>
  </property>
</Properties>
</file>