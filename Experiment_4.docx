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EEB30">
      <w:pPr>
        <w:jc w:val="center"/>
      </w:pPr>
      <w:r>
        <w:rPr>
          <w:b/>
          <w:sz w:val="32"/>
        </w:rPr>
        <w:t>EXPERIMENT – 4</w:t>
      </w:r>
    </w:p>
    <w:p w14:paraId="7FA457B1">
      <w:pPr>
        <w:jc w:val="center"/>
      </w:pPr>
      <w:r>
        <w:rPr>
          <w:b/>
          <w:sz w:val="28"/>
        </w:rPr>
        <w:t>THREE ADDRESS CODE GENERATION</w:t>
      </w:r>
    </w:p>
    <w:p w14:paraId="68288F4C">
      <w:r>
        <w:rPr>
          <w:b/>
          <w:sz w:val="24"/>
        </w:rPr>
        <w:t>AIM</w:t>
      </w:r>
    </w:p>
    <w:p w14:paraId="1806E0D2">
      <w:pPr>
        <w:spacing w:after="60"/>
      </w:pPr>
      <w:r>
        <w:t>To write a C program to generate Three Address Code (TAC) for an arithmetic expression using stacks and operator precedence.</w:t>
      </w:r>
    </w:p>
    <w:p w14:paraId="006B22E6">
      <w:r>
        <w:rPr>
          <w:b/>
          <w:sz w:val="24"/>
        </w:rPr>
        <w:t>ALGORITHM</w:t>
      </w:r>
    </w:p>
    <w:p w14:paraId="29B575BF">
      <w:pPr>
        <w:spacing w:after="60"/>
      </w:pPr>
      <w:r>
        <w:t>1. Read the input arithmetic expression.</w:t>
      </w:r>
    </w:p>
    <w:p w14:paraId="59767FC8">
      <w:pPr>
        <w:spacing w:after="60"/>
      </w:pPr>
      <w:r>
        <w:t>2. Separate the target variable from the right-hand-side expression.</w:t>
      </w:r>
    </w:p>
    <w:p w14:paraId="4757E28C">
      <w:pPr>
        <w:spacing w:after="60"/>
      </w:pPr>
      <w:r>
        <w:t>3. Scan the expression from left to right.</w:t>
      </w:r>
    </w:p>
    <w:p w14:paraId="79081D72">
      <w:pPr>
        <w:spacing w:after="60"/>
      </w:pPr>
      <w:r>
        <w:t>4. Push operands into the operand stack.</w:t>
      </w:r>
    </w:p>
    <w:p w14:paraId="42721481">
      <w:pPr>
        <w:spacing w:after="60"/>
      </w:pPr>
      <w:r>
        <w:t>5. Push operators into the operator stack according to their precedence.</w:t>
      </w:r>
    </w:p>
    <w:p w14:paraId="26054A00">
      <w:pPr>
        <w:spacing w:after="60"/>
      </w:pPr>
      <w:r>
        <w:t>6. Process operators when their precedence is higher or equal to the incoming operator.</w:t>
      </w:r>
    </w:p>
    <w:p w14:paraId="2471AB0A">
      <w:pPr>
        <w:spacing w:after="60"/>
      </w:pPr>
      <w:r>
        <w:t>7. Generate temporary variables for each operation.</w:t>
      </w:r>
    </w:p>
    <w:p w14:paraId="142CAA7A">
      <w:pPr>
        <w:spacing w:after="60"/>
      </w:pPr>
      <w:r>
        <w:t>8. Assign the final temporary result to the target variable.</w:t>
      </w:r>
    </w:p>
    <w:p w14:paraId="2A4AF7DC">
      <w:pPr>
        <w:spacing w:after="60"/>
      </w:pPr>
      <w:r>
        <w:t>9. Display the generated Three Address Code.</w:t>
      </w:r>
    </w:p>
    <w:p w14:paraId="7379B5E9">
      <w:pPr>
        <w:pStyle w:val="4"/>
        <w:keepNext w:val="0"/>
        <w:keepLines w:val="0"/>
        <w:widowControl/>
        <w:suppressLineNumbers w:val="0"/>
      </w:pPr>
      <w:r>
        <w:t>Pseudocode – Three Address Code Generation</w:t>
      </w:r>
    </w:p>
    <w:p w14:paraId="7DEB48C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START</w:t>
      </w:r>
    </w:p>
    <w:p w14:paraId="403F523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AF118D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Initialize operator stack</w:t>
      </w:r>
    </w:p>
    <w:p w14:paraId="62A8F64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Initialize operand stack</w:t>
      </w:r>
    </w:p>
    <w:p w14:paraId="440A737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Set temporary variable count = 1</w:t>
      </w:r>
    </w:p>
    <w:p w14:paraId="2E8E143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1012D9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Read arithmetic expression</w:t>
      </w:r>
    </w:p>
    <w:p w14:paraId="63179327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719222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Separate target variable from RHS expression</w:t>
      </w:r>
    </w:p>
    <w:p w14:paraId="49BA5B7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880D50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Scan RHS expression from left to right</w:t>
      </w:r>
    </w:p>
    <w:p w14:paraId="4738EC9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34490E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IF current character is an operand</w:t>
      </w:r>
    </w:p>
    <w:p w14:paraId="103D850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Push operand into operand stack</w:t>
      </w:r>
    </w:p>
    <w:p w14:paraId="09B70C8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A805B8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ELSE IF current character is '('</w:t>
      </w:r>
    </w:p>
    <w:p w14:paraId="6EE9FE9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Push '(' into operator stack</w:t>
      </w:r>
    </w:p>
    <w:p w14:paraId="5080F7A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76D10D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ELSE IF current character is ')'</w:t>
      </w:r>
    </w:p>
    <w:p w14:paraId="37E8364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WHILE top of operator stack is not '('</w:t>
      </w:r>
    </w:p>
    <w:p w14:paraId="1AE8645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Pop operator</w:t>
      </w:r>
    </w:p>
    <w:p w14:paraId="4F6CA18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Pop right operand</w:t>
      </w:r>
    </w:p>
    <w:p w14:paraId="64E5005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Pop left operand</w:t>
      </w:r>
    </w:p>
    <w:p w14:paraId="304AE3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Create temporary variable</w:t>
      </w:r>
    </w:p>
    <w:p w14:paraId="047A5E7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Generate TAC instruction</w:t>
      </w:r>
    </w:p>
    <w:p w14:paraId="0D1B02C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Push temporary variable into operand stack</w:t>
      </w:r>
    </w:p>
    <w:p w14:paraId="5E3FBB4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END WHILE</w:t>
      </w:r>
    </w:p>
    <w:p w14:paraId="577607E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Remove '('</w:t>
      </w:r>
    </w:p>
    <w:p w14:paraId="1E0AC3D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2A1303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ELSE IF current character is an operator</w:t>
      </w:r>
    </w:p>
    <w:p w14:paraId="4ACFC23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WHILE operator stack is not empty</w:t>
      </w:r>
    </w:p>
    <w:p w14:paraId="28C9F42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AND top operator has higher or equal precedence</w:t>
      </w:r>
    </w:p>
    <w:p w14:paraId="676FEC8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Process the top operator</w:t>
      </w:r>
    </w:p>
    <w:p w14:paraId="11453B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END WHILE</w:t>
      </w:r>
    </w:p>
    <w:p w14:paraId="0E8B356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Push current operator into operator stack</w:t>
      </w:r>
    </w:p>
    <w:p w14:paraId="7A0EB2F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4531E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END IF</w:t>
      </w:r>
    </w:p>
    <w:p w14:paraId="124E03D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9BCE33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Continue scanning expression</w:t>
      </w:r>
    </w:p>
    <w:p w14:paraId="407E8EE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8068AF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WHILE operator stack is not empty</w:t>
      </w:r>
    </w:p>
    <w:p w14:paraId="44468F1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Process the remaining operator</w:t>
      </w:r>
    </w:p>
    <w:p w14:paraId="3A90208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END WHILE</w:t>
      </w:r>
    </w:p>
    <w:p w14:paraId="5FB6879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1345D4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Pop final result from operand stack</w:t>
      </w:r>
    </w:p>
    <w:p w14:paraId="5C731AC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328D3F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Assign final result to target variable</w:t>
      </w:r>
    </w:p>
    <w:p w14:paraId="33D4B12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A1CF9B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Display Three Address Code</w:t>
      </w:r>
    </w:p>
    <w:p w14:paraId="254AE4F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213676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STOP</w:t>
      </w:r>
    </w:p>
    <w:p w14:paraId="422899A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56C7CAA">
      <w:r>
        <w:rPr>
          <w:b/>
          <w:sz w:val="24"/>
        </w:rPr>
        <w:t>PROGRAM</w:t>
      </w:r>
    </w:p>
    <w:p w14:paraId="29C9583E">
      <w:pPr>
        <w:spacing w:after="60"/>
      </w:pPr>
      <w:r>
        <w:rPr>
          <w:rFonts w:ascii="Courier New" w:hAnsi="Courier New"/>
          <w:sz w:val="18"/>
        </w:rPr>
        <w:t>#include &lt;stdio.h&gt;</w:t>
      </w:r>
    </w:p>
    <w:p w14:paraId="48B96F96">
      <w:pPr>
        <w:spacing w:after="60"/>
      </w:pPr>
      <w:r>
        <w:rPr>
          <w:rFonts w:ascii="Courier New" w:hAnsi="Courier New"/>
          <w:sz w:val="18"/>
        </w:rPr>
        <w:t>#include &lt;stdlib.h&gt;</w:t>
      </w:r>
    </w:p>
    <w:p w14:paraId="09D167EA">
      <w:pPr>
        <w:spacing w:after="60"/>
      </w:pPr>
      <w:r>
        <w:rPr>
          <w:rFonts w:ascii="Courier New" w:hAnsi="Courier New"/>
          <w:sz w:val="18"/>
        </w:rPr>
        <w:t>#include &lt;ctype.h&gt;</w:t>
      </w:r>
    </w:p>
    <w:p w14:paraId="2D5818B2">
      <w:pPr>
        <w:spacing w:after="60"/>
      </w:pPr>
      <w:r>
        <w:rPr>
          <w:rFonts w:ascii="Courier New" w:hAnsi="Courier New"/>
          <w:sz w:val="18"/>
        </w:rPr>
        <w:t>#include &lt;string.h&gt;</w:t>
      </w:r>
    </w:p>
    <w:p w14:paraId="468249CD">
      <w:pPr>
        <w:spacing w:after="60"/>
      </w:pPr>
    </w:p>
    <w:p w14:paraId="2A7766A9">
      <w:pPr>
        <w:spacing w:after="60"/>
      </w:pPr>
      <w:r>
        <w:rPr>
          <w:rFonts w:ascii="Courier New" w:hAnsi="Courier New"/>
          <w:sz w:val="18"/>
        </w:rPr>
        <w:t>#define MAX 100</w:t>
      </w:r>
    </w:p>
    <w:p w14:paraId="73DCA834">
      <w:pPr>
        <w:spacing w:after="60"/>
      </w:pPr>
    </w:p>
    <w:p w14:paraId="3A63F038">
      <w:pPr>
        <w:spacing w:after="60"/>
      </w:pPr>
      <w:r>
        <w:rPr>
          <w:rFonts w:ascii="Courier New" w:hAnsi="Courier New"/>
          <w:sz w:val="18"/>
        </w:rPr>
        <w:t>char opStack[MAX];</w:t>
      </w:r>
    </w:p>
    <w:p w14:paraId="577CA261">
      <w:pPr>
        <w:spacing w:after="60"/>
      </w:pPr>
      <w:r>
        <w:rPr>
          <w:rFonts w:ascii="Courier New" w:hAnsi="Courier New"/>
          <w:sz w:val="18"/>
        </w:rPr>
        <w:t>int opTop = -1;</w:t>
      </w:r>
    </w:p>
    <w:p w14:paraId="482C979A">
      <w:pPr>
        <w:spacing w:after="60"/>
      </w:pPr>
    </w:p>
    <w:p w14:paraId="39A6C58C">
      <w:pPr>
        <w:spacing w:after="60"/>
      </w:pPr>
      <w:r>
        <w:rPr>
          <w:rFonts w:ascii="Courier New" w:hAnsi="Courier New"/>
          <w:sz w:val="18"/>
        </w:rPr>
        <w:t>char *valStack[MAX];</w:t>
      </w:r>
    </w:p>
    <w:p w14:paraId="517F24AD">
      <w:pPr>
        <w:spacing w:after="60"/>
      </w:pPr>
      <w:r>
        <w:rPr>
          <w:rFonts w:ascii="Courier New" w:hAnsi="Courier New"/>
          <w:sz w:val="18"/>
        </w:rPr>
        <w:t>int valTop = -1;</w:t>
      </w:r>
    </w:p>
    <w:p w14:paraId="5F69ACB7">
      <w:pPr>
        <w:spacing w:after="60"/>
      </w:pPr>
    </w:p>
    <w:p w14:paraId="0101E375">
      <w:pPr>
        <w:spacing w:after="60"/>
      </w:pPr>
      <w:r>
        <w:rPr>
          <w:rFonts w:ascii="Courier New" w:hAnsi="Courier New"/>
          <w:sz w:val="18"/>
        </w:rPr>
        <w:t>int tempCount = 1;</w:t>
      </w:r>
    </w:p>
    <w:p w14:paraId="0D680E21">
      <w:pPr>
        <w:spacing w:after="60"/>
      </w:pPr>
    </w:p>
    <w:p w14:paraId="45D00879">
      <w:pPr>
        <w:spacing w:after="60"/>
      </w:pPr>
      <w:r>
        <w:rPr>
          <w:rFonts w:ascii="Courier New" w:hAnsi="Courier New"/>
          <w:sz w:val="18"/>
        </w:rPr>
        <w:t>void pushOp(char ch)</w:t>
      </w:r>
    </w:p>
    <w:p w14:paraId="7C35E429">
      <w:pPr>
        <w:spacing w:after="60"/>
      </w:pPr>
      <w:r>
        <w:rPr>
          <w:rFonts w:ascii="Courier New" w:hAnsi="Courier New"/>
          <w:sz w:val="18"/>
        </w:rPr>
        <w:t>{</w:t>
      </w:r>
    </w:p>
    <w:p w14:paraId="46B12B61">
      <w:pPr>
        <w:spacing w:after="60"/>
      </w:pPr>
      <w:r>
        <w:rPr>
          <w:rFonts w:ascii="Courier New" w:hAnsi="Courier New"/>
          <w:sz w:val="18"/>
        </w:rPr>
        <w:t xml:space="preserve">    if (opTop &lt; MAX - 1)</w:t>
      </w:r>
    </w:p>
    <w:p w14:paraId="373DDFCF">
      <w:pPr>
        <w:spacing w:after="60"/>
      </w:pPr>
      <w:r>
        <w:rPr>
          <w:rFonts w:ascii="Courier New" w:hAnsi="Courier New"/>
          <w:sz w:val="18"/>
        </w:rPr>
        <w:t xml:space="preserve">        opStack[++opTop] = ch;</w:t>
      </w:r>
    </w:p>
    <w:p w14:paraId="1835668D">
      <w:pPr>
        <w:spacing w:after="60"/>
      </w:pPr>
      <w:r>
        <w:rPr>
          <w:rFonts w:ascii="Courier New" w:hAnsi="Courier New"/>
          <w:sz w:val="18"/>
        </w:rPr>
        <w:t>}</w:t>
      </w:r>
    </w:p>
    <w:p w14:paraId="27082684">
      <w:pPr>
        <w:spacing w:after="60"/>
      </w:pPr>
    </w:p>
    <w:p w14:paraId="65F7F606">
      <w:pPr>
        <w:spacing w:after="60"/>
      </w:pPr>
      <w:r>
        <w:rPr>
          <w:rFonts w:ascii="Courier New" w:hAnsi="Courier New"/>
          <w:sz w:val="18"/>
        </w:rPr>
        <w:t>char popOp()</w:t>
      </w:r>
    </w:p>
    <w:p w14:paraId="0EE2E986">
      <w:pPr>
        <w:spacing w:after="60"/>
      </w:pPr>
      <w:r>
        <w:rPr>
          <w:rFonts w:ascii="Courier New" w:hAnsi="Courier New"/>
          <w:sz w:val="18"/>
        </w:rPr>
        <w:t>{</w:t>
      </w:r>
    </w:p>
    <w:p w14:paraId="559DC67A">
      <w:pPr>
        <w:spacing w:after="60"/>
      </w:pPr>
      <w:r>
        <w:rPr>
          <w:rFonts w:ascii="Courier New" w:hAnsi="Courier New"/>
          <w:sz w:val="18"/>
        </w:rPr>
        <w:t xml:space="preserve">    if (opTop &gt;= 0)</w:t>
      </w:r>
    </w:p>
    <w:p w14:paraId="7A0468D2">
      <w:pPr>
        <w:spacing w:after="60"/>
      </w:pPr>
      <w:r>
        <w:rPr>
          <w:rFonts w:ascii="Courier New" w:hAnsi="Courier New"/>
          <w:sz w:val="18"/>
        </w:rPr>
        <w:t xml:space="preserve">        return opStack[opTop--];</w:t>
      </w:r>
    </w:p>
    <w:p w14:paraId="0D77A5DE">
      <w:pPr>
        <w:spacing w:after="60"/>
      </w:pPr>
    </w:p>
    <w:p w14:paraId="333A3BCE">
      <w:pPr>
        <w:spacing w:after="60"/>
      </w:pPr>
      <w:r>
        <w:rPr>
          <w:rFonts w:ascii="Courier New" w:hAnsi="Courier New"/>
          <w:sz w:val="18"/>
        </w:rPr>
        <w:t xml:space="preserve">    return '\0';</w:t>
      </w:r>
    </w:p>
    <w:p w14:paraId="6E9A0E03">
      <w:pPr>
        <w:spacing w:after="60"/>
      </w:pPr>
      <w:r>
        <w:rPr>
          <w:rFonts w:ascii="Courier New" w:hAnsi="Courier New"/>
          <w:sz w:val="18"/>
        </w:rPr>
        <w:t>}</w:t>
      </w:r>
    </w:p>
    <w:p w14:paraId="14BF9337">
      <w:pPr>
        <w:spacing w:after="60"/>
      </w:pPr>
    </w:p>
    <w:p w14:paraId="64380226">
      <w:pPr>
        <w:spacing w:after="60"/>
      </w:pPr>
      <w:r>
        <w:rPr>
          <w:rFonts w:ascii="Courier New" w:hAnsi="Courier New"/>
          <w:sz w:val="18"/>
        </w:rPr>
        <w:t>char peekOp()</w:t>
      </w:r>
    </w:p>
    <w:p w14:paraId="444C85B7">
      <w:pPr>
        <w:spacing w:after="60"/>
      </w:pPr>
      <w:r>
        <w:rPr>
          <w:rFonts w:ascii="Courier New" w:hAnsi="Courier New"/>
          <w:sz w:val="18"/>
        </w:rPr>
        <w:t>{</w:t>
      </w:r>
    </w:p>
    <w:p w14:paraId="7F897216">
      <w:pPr>
        <w:spacing w:after="60"/>
      </w:pPr>
      <w:r>
        <w:rPr>
          <w:rFonts w:ascii="Courier New" w:hAnsi="Courier New"/>
          <w:sz w:val="18"/>
        </w:rPr>
        <w:t xml:space="preserve">    if (opTop &gt;= 0)</w:t>
      </w:r>
    </w:p>
    <w:p w14:paraId="14EFBFCF">
      <w:pPr>
        <w:spacing w:after="60"/>
      </w:pPr>
      <w:r>
        <w:rPr>
          <w:rFonts w:ascii="Courier New" w:hAnsi="Courier New"/>
          <w:sz w:val="18"/>
        </w:rPr>
        <w:t xml:space="preserve">        return opStack[opTop];</w:t>
      </w:r>
    </w:p>
    <w:p w14:paraId="535FF89B">
      <w:pPr>
        <w:spacing w:after="60"/>
      </w:pPr>
    </w:p>
    <w:p w14:paraId="68C2E8C8">
      <w:pPr>
        <w:spacing w:after="60"/>
      </w:pPr>
      <w:r>
        <w:rPr>
          <w:rFonts w:ascii="Courier New" w:hAnsi="Courier New"/>
          <w:sz w:val="18"/>
        </w:rPr>
        <w:t xml:space="preserve">    return '\0';</w:t>
      </w:r>
    </w:p>
    <w:p w14:paraId="247A8085">
      <w:pPr>
        <w:spacing w:after="60"/>
      </w:pPr>
      <w:r>
        <w:rPr>
          <w:rFonts w:ascii="Courier New" w:hAnsi="Courier New"/>
          <w:sz w:val="18"/>
        </w:rPr>
        <w:t>}</w:t>
      </w:r>
    </w:p>
    <w:p w14:paraId="56F0B0CD">
      <w:pPr>
        <w:spacing w:after="60"/>
      </w:pPr>
    </w:p>
    <w:p w14:paraId="638C0896">
      <w:pPr>
        <w:spacing w:after="60"/>
      </w:pPr>
      <w:r>
        <w:rPr>
          <w:rFonts w:ascii="Courier New" w:hAnsi="Courier New"/>
          <w:sz w:val="18"/>
        </w:rPr>
        <w:t>void pushVal(char *val)</w:t>
      </w:r>
    </w:p>
    <w:p w14:paraId="7D0B453E">
      <w:pPr>
        <w:spacing w:after="60"/>
      </w:pPr>
      <w:r>
        <w:rPr>
          <w:rFonts w:ascii="Courier New" w:hAnsi="Courier New"/>
          <w:sz w:val="18"/>
        </w:rPr>
        <w:t>{</w:t>
      </w:r>
    </w:p>
    <w:p w14:paraId="3F606D52">
      <w:pPr>
        <w:spacing w:after="60"/>
      </w:pPr>
      <w:r>
        <w:rPr>
          <w:rFonts w:ascii="Courier New" w:hAnsi="Courier New"/>
          <w:sz w:val="18"/>
        </w:rPr>
        <w:t xml:space="preserve">    if (valTop &lt; MAX - 1)</w:t>
      </w:r>
    </w:p>
    <w:p w14:paraId="3A9CA0AD">
      <w:pPr>
        <w:spacing w:after="60"/>
      </w:pPr>
      <w:r>
        <w:rPr>
          <w:rFonts w:ascii="Courier New" w:hAnsi="Courier New"/>
          <w:sz w:val="18"/>
        </w:rPr>
        <w:t xml:space="preserve">    {</w:t>
      </w:r>
    </w:p>
    <w:p w14:paraId="41DB1227">
      <w:pPr>
        <w:spacing w:after="60"/>
      </w:pPr>
      <w:r>
        <w:rPr>
          <w:rFonts w:ascii="Courier New" w:hAnsi="Courier New"/>
          <w:sz w:val="18"/>
        </w:rPr>
        <w:t xml:space="preserve">        valStack[++valTop] = (char *)malloc(strlen(val) + 1);</w:t>
      </w:r>
    </w:p>
    <w:p w14:paraId="1D72291B">
      <w:pPr>
        <w:spacing w:after="60"/>
      </w:pPr>
      <w:r>
        <w:rPr>
          <w:rFonts w:ascii="Courier New" w:hAnsi="Courier New"/>
          <w:sz w:val="18"/>
        </w:rPr>
        <w:t xml:space="preserve">        strcpy(valStack[valTop], val);</w:t>
      </w:r>
    </w:p>
    <w:p w14:paraId="3FD497FB">
      <w:pPr>
        <w:spacing w:after="60"/>
      </w:pPr>
      <w:r>
        <w:rPr>
          <w:rFonts w:ascii="Courier New" w:hAnsi="Courier New"/>
          <w:sz w:val="18"/>
        </w:rPr>
        <w:t xml:space="preserve">    }</w:t>
      </w:r>
    </w:p>
    <w:p w14:paraId="5F8E5E64">
      <w:pPr>
        <w:spacing w:after="60"/>
      </w:pPr>
      <w:r>
        <w:rPr>
          <w:rFonts w:ascii="Courier New" w:hAnsi="Courier New"/>
          <w:sz w:val="18"/>
        </w:rPr>
        <w:t>}</w:t>
      </w:r>
    </w:p>
    <w:p w14:paraId="6848AFC7">
      <w:pPr>
        <w:spacing w:after="60"/>
      </w:pPr>
    </w:p>
    <w:p w14:paraId="1470426D">
      <w:pPr>
        <w:spacing w:after="60"/>
      </w:pPr>
      <w:r>
        <w:rPr>
          <w:rFonts w:ascii="Courier New" w:hAnsi="Courier New"/>
          <w:sz w:val="18"/>
        </w:rPr>
        <w:t>char *popVal()</w:t>
      </w:r>
    </w:p>
    <w:p w14:paraId="340CC396">
      <w:pPr>
        <w:spacing w:after="60"/>
      </w:pPr>
      <w:r>
        <w:rPr>
          <w:rFonts w:ascii="Courier New" w:hAnsi="Courier New"/>
          <w:sz w:val="18"/>
        </w:rPr>
        <w:t>{</w:t>
      </w:r>
    </w:p>
    <w:p w14:paraId="369D3749">
      <w:pPr>
        <w:spacing w:after="60"/>
      </w:pPr>
      <w:r>
        <w:rPr>
          <w:rFonts w:ascii="Courier New" w:hAnsi="Courier New"/>
          <w:sz w:val="18"/>
        </w:rPr>
        <w:t xml:space="preserve">    if (valTop &gt;= 0)</w:t>
      </w:r>
    </w:p>
    <w:p w14:paraId="51005C2F">
      <w:pPr>
        <w:spacing w:after="60"/>
      </w:pPr>
      <w:r>
        <w:rPr>
          <w:rFonts w:ascii="Courier New" w:hAnsi="Courier New"/>
          <w:sz w:val="18"/>
        </w:rPr>
        <w:t xml:space="preserve">        return valStack[valTop--];</w:t>
      </w:r>
    </w:p>
    <w:p w14:paraId="0EE23A01">
      <w:pPr>
        <w:spacing w:after="60"/>
      </w:pPr>
    </w:p>
    <w:p w14:paraId="6F7AB0D1">
      <w:pPr>
        <w:spacing w:after="60"/>
      </w:pPr>
      <w:r>
        <w:rPr>
          <w:rFonts w:ascii="Courier New" w:hAnsi="Courier New"/>
          <w:sz w:val="18"/>
        </w:rPr>
        <w:t xml:space="preserve">    return NULL;</w:t>
      </w:r>
    </w:p>
    <w:p w14:paraId="22676DFF">
      <w:pPr>
        <w:spacing w:after="60"/>
      </w:pPr>
      <w:r>
        <w:rPr>
          <w:rFonts w:ascii="Courier New" w:hAnsi="Courier New"/>
          <w:sz w:val="18"/>
        </w:rPr>
        <w:t>}</w:t>
      </w:r>
    </w:p>
    <w:p w14:paraId="2155C8B6">
      <w:pPr>
        <w:spacing w:after="60"/>
      </w:pPr>
    </w:p>
    <w:p w14:paraId="1D7F6EDC">
      <w:pPr>
        <w:spacing w:after="60"/>
      </w:pPr>
      <w:r>
        <w:rPr>
          <w:rFonts w:ascii="Courier New" w:hAnsi="Courier New"/>
          <w:sz w:val="18"/>
        </w:rPr>
        <w:t>int precedence(char op)</w:t>
      </w:r>
    </w:p>
    <w:p w14:paraId="594B3A4E">
      <w:pPr>
        <w:spacing w:after="60"/>
      </w:pPr>
      <w:r>
        <w:rPr>
          <w:rFonts w:ascii="Courier New" w:hAnsi="Courier New"/>
          <w:sz w:val="18"/>
        </w:rPr>
        <w:t>{</w:t>
      </w:r>
    </w:p>
    <w:p w14:paraId="72B7913E">
      <w:pPr>
        <w:spacing w:after="60"/>
      </w:pPr>
      <w:r>
        <w:rPr>
          <w:rFonts w:ascii="Courier New" w:hAnsi="Courier New"/>
          <w:sz w:val="18"/>
        </w:rPr>
        <w:t xml:space="preserve">    if (op == '+' || op == '-')</w:t>
      </w:r>
    </w:p>
    <w:p w14:paraId="3B70DA9D">
      <w:pPr>
        <w:spacing w:after="60"/>
      </w:pPr>
      <w:r>
        <w:rPr>
          <w:rFonts w:ascii="Courier New" w:hAnsi="Courier New"/>
          <w:sz w:val="18"/>
        </w:rPr>
        <w:t xml:space="preserve">        return 1;</w:t>
      </w:r>
    </w:p>
    <w:p w14:paraId="041A2A70">
      <w:pPr>
        <w:spacing w:after="60"/>
      </w:pPr>
    </w:p>
    <w:p w14:paraId="126A3D44">
      <w:pPr>
        <w:spacing w:after="60"/>
      </w:pPr>
      <w:r>
        <w:rPr>
          <w:rFonts w:ascii="Courier New" w:hAnsi="Courier New"/>
          <w:sz w:val="18"/>
        </w:rPr>
        <w:t xml:space="preserve">    if (op == '*' || op == '/')</w:t>
      </w:r>
    </w:p>
    <w:p w14:paraId="2FBAC918">
      <w:pPr>
        <w:spacing w:after="60"/>
      </w:pPr>
      <w:r>
        <w:rPr>
          <w:rFonts w:ascii="Courier New" w:hAnsi="Courier New"/>
          <w:sz w:val="18"/>
        </w:rPr>
        <w:t xml:space="preserve">        return 2;</w:t>
      </w:r>
    </w:p>
    <w:p w14:paraId="54AA76D0">
      <w:pPr>
        <w:spacing w:after="60"/>
      </w:pPr>
    </w:p>
    <w:p w14:paraId="3634D950">
      <w:pPr>
        <w:spacing w:after="60"/>
      </w:pPr>
      <w:r>
        <w:rPr>
          <w:rFonts w:ascii="Courier New" w:hAnsi="Courier New"/>
          <w:sz w:val="18"/>
        </w:rPr>
        <w:t xml:space="preserve">    return 0;</w:t>
      </w:r>
    </w:p>
    <w:p w14:paraId="5BA7202F">
      <w:pPr>
        <w:spacing w:after="60"/>
      </w:pPr>
      <w:r>
        <w:rPr>
          <w:rFonts w:ascii="Courier New" w:hAnsi="Courier New"/>
          <w:sz w:val="18"/>
        </w:rPr>
        <w:t>}</w:t>
      </w:r>
    </w:p>
    <w:p w14:paraId="1576E8FF">
      <w:pPr>
        <w:spacing w:after="60"/>
      </w:pPr>
    </w:p>
    <w:p w14:paraId="785FEE6C">
      <w:pPr>
        <w:spacing w:after="60"/>
      </w:pPr>
      <w:r>
        <w:rPr>
          <w:rFonts w:ascii="Courier New" w:hAnsi="Courier New"/>
          <w:sz w:val="18"/>
        </w:rPr>
        <w:t>void processOperator()</w:t>
      </w:r>
    </w:p>
    <w:p w14:paraId="6AFB2B28">
      <w:pPr>
        <w:spacing w:after="60"/>
      </w:pPr>
      <w:r>
        <w:rPr>
          <w:rFonts w:ascii="Courier New" w:hAnsi="Courier New"/>
          <w:sz w:val="18"/>
        </w:rPr>
        <w:t>{</w:t>
      </w:r>
    </w:p>
    <w:p w14:paraId="0C9B3DA1">
      <w:pPr>
        <w:spacing w:after="60"/>
      </w:pPr>
      <w:r>
        <w:rPr>
          <w:rFonts w:ascii="Courier New" w:hAnsi="Courier New"/>
          <w:sz w:val="18"/>
        </w:rPr>
        <w:t xml:space="preserve">    char op = popOp();</w:t>
      </w:r>
    </w:p>
    <w:p w14:paraId="3462E4A8">
      <w:pPr>
        <w:spacing w:after="60"/>
      </w:pPr>
      <w:r>
        <w:rPr>
          <w:rFonts w:ascii="Courier New" w:hAnsi="Courier New"/>
          <w:sz w:val="18"/>
        </w:rPr>
        <w:t xml:space="preserve">    char *right = popVal();</w:t>
      </w:r>
    </w:p>
    <w:p w14:paraId="53C0A44B">
      <w:pPr>
        <w:spacing w:after="60"/>
      </w:pPr>
      <w:r>
        <w:rPr>
          <w:rFonts w:ascii="Courier New" w:hAnsi="Courier New"/>
          <w:sz w:val="18"/>
        </w:rPr>
        <w:t xml:space="preserve">    char *left = popVal();</w:t>
      </w:r>
    </w:p>
    <w:p w14:paraId="7721CBC5">
      <w:pPr>
        <w:spacing w:after="60"/>
      </w:pPr>
    </w:p>
    <w:p w14:paraId="0EA187BC">
      <w:pPr>
        <w:spacing w:after="60"/>
      </w:pPr>
      <w:r>
        <w:rPr>
          <w:rFonts w:ascii="Courier New" w:hAnsi="Courier New"/>
          <w:sz w:val="18"/>
        </w:rPr>
        <w:t xml:space="preserve">    char *temp = (char *)malloc(20 * sizeof(char));</w:t>
      </w:r>
    </w:p>
    <w:p w14:paraId="5130ABB0">
      <w:pPr>
        <w:spacing w:after="60"/>
      </w:pPr>
    </w:p>
    <w:p w14:paraId="2C29EC30">
      <w:pPr>
        <w:spacing w:after="60"/>
      </w:pPr>
      <w:r>
        <w:rPr>
          <w:rFonts w:ascii="Courier New" w:hAnsi="Courier New"/>
          <w:sz w:val="18"/>
        </w:rPr>
        <w:t xml:space="preserve">    sprintf(temp, "t%d", tempCount++);</w:t>
      </w:r>
    </w:p>
    <w:p w14:paraId="2E7C18BE">
      <w:pPr>
        <w:spacing w:after="60"/>
      </w:pPr>
    </w:p>
    <w:p w14:paraId="06DA3275">
      <w:pPr>
        <w:spacing w:after="60"/>
      </w:pPr>
      <w:r>
        <w:rPr>
          <w:rFonts w:ascii="Courier New" w:hAnsi="Courier New"/>
          <w:sz w:val="18"/>
        </w:rPr>
        <w:t xml:space="preserve">    printf("%s = %s %c %s\n", temp, left, op, right);</w:t>
      </w:r>
    </w:p>
    <w:p w14:paraId="62F2BECD">
      <w:pPr>
        <w:spacing w:after="60"/>
      </w:pPr>
    </w:p>
    <w:p w14:paraId="5F78C1D9">
      <w:pPr>
        <w:spacing w:after="60"/>
      </w:pPr>
      <w:r>
        <w:rPr>
          <w:rFonts w:ascii="Courier New" w:hAnsi="Courier New"/>
          <w:sz w:val="18"/>
        </w:rPr>
        <w:t xml:space="preserve">    pushVal(temp);</w:t>
      </w:r>
    </w:p>
    <w:p w14:paraId="2B2523F1">
      <w:pPr>
        <w:spacing w:after="60"/>
      </w:pPr>
    </w:p>
    <w:p w14:paraId="4B5F677D">
      <w:pPr>
        <w:spacing w:after="60"/>
      </w:pPr>
      <w:r>
        <w:rPr>
          <w:rFonts w:ascii="Courier New" w:hAnsi="Courier New"/>
          <w:sz w:val="18"/>
        </w:rPr>
        <w:t xml:space="preserve">    free(left);</w:t>
      </w:r>
    </w:p>
    <w:p w14:paraId="44D71796">
      <w:pPr>
        <w:spacing w:after="60"/>
      </w:pPr>
      <w:r>
        <w:rPr>
          <w:rFonts w:ascii="Courier New" w:hAnsi="Courier New"/>
          <w:sz w:val="18"/>
        </w:rPr>
        <w:t xml:space="preserve">    free(right);</w:t>
      </w:r>
    </w:p>
    <w:p w14:paraId="3C6D729C">
      <w:pPr>
        <w:spacing w:after="60"/>
      </w:pPr>
      <w:r>
        <w:rPr>
          <w:rFonts w:ascii="Courier New" w:hAnsi="Courier New"/>
          <w:sz w:val="18"/>
        </w:rPr>
        <w:t>}</w:t>
      </w:r>
    </w:p>
    <w:p w14:paraId="5E19C254">
      <w:pPr>
        <w:spacing w:after="60"/>
      </w:pPr>
    </w:p>
    <w:p w14:paraId="7446B033">
      <w:pPr>
        <w:spacing w:after="60"/>
      </w:pPr>
      <w:r>
        <w:rPr>
          <w:rFonts w:ascii="Courier New" w:hAnsi="Courier New"/>
          <w:sz w:val="18"/>
        </w:rPr>
        <w:t>void generateTAC(char *expr)</w:t>
      </w:r>
    </w:p>
    <w:p w14:paraId="2090191A">
      <w:pPr>
        <w:spacing w:after="60"/>
      </w:pPr>
      <w:r>
        <w:rPr>
          <w:rFonts w:ascii="Courier New" w:hAnsi="Courier New"/>
          <w:sz w:val="18"/>
        </w:rPr>
        <w:t>{</w:t>
      </w:r>
    </w:p>
    <w:p w14:paraId="314A2608">
      <w:pPr>
        <w:spacing w:after="60"/>
      </w:pPr>
      <w:r>
        <w:rPr>
          <w:rFonts w:ascii="Courier New" w:hAnsi="Courier New"/>
          <w:sz w:val="18"/>
        </w:rPr>
        <w:t xml:space="preserve">    int i = 0;</w:t>
      </w:r>
    </w:p>
    <w:p w14:paraId="5ADF28D4">
      <w:pPr>
        <w:spacing w:after="60"/>
      </w:pPr>
      <w:r>
        <w:rPr>
          <w:rFonts w:ascii="Courier New" w:hAnsi="Courier New"/>
          <w:sz w:val="18"/>
        </w:rPr>
        <w:t xml:space="preserve">    char target[MAX] = "";</w:t>
      </w:r>
    </w:p>
    <w:p w14:paraId="30740F46">
      <w:pPr>
        <w:spacing w:after="60"/>
      </w:pPr>
      <w:r>
        <w:rPr>
          <w:rFonts w:ascii="Courier New" w:hAnsi="Courier New"/>
          <w:sz w:val="18"/>
        </w:rPr>
        <w:t xml:space="preserve">    int targetIdx = 0;</w:t>
      </w:r>
    </w:p>
    <w:p w14:paraId="10602CE3">
      <w:pPr>
        <w:spacing w:after="60"/>
      </w:pPr>
    </w:p>
    <w:p w14:paraId="12498349">
      <w:pPr>
        <w:spacing w:after="60"/>
      </w:pPr>
      <w:r>
        <w:rPr>
          <w:rFonts w:ascii="Courier New" w:hAnsi="Courier New"/>
          <w:sz w:val="18"/>
        </w:rPr>
        <w:t xml:space="preserve">    while (expr[i] != '=' &amp;&amp; expr[i] != '\0')</w:t>
      </w:r>
    </w:p>
    <w:p w14:paraId="30BE04F8">
      <w:pPr>
        <w:spacing w:after="60"/>
      </w:pPr>
      <w:r>
        <w:rPr>
          <w:rFonts w:ascii="Courier New" w:hAnsi="Courier New"/>
          <w:sz w:val="18"/>
        </w:rPr>
        <w:t xml:space="preserve">    {</w:t>
      </w:r>
    </w:p>
    <w:p w14:paraId="54A4A51C">
      <w:pPr>
        <w:spacing w:after="60"/>
      </w:pPr>
      <w:r>
        <w:rPr>
          <w:rFonts w:ascii="Courier New" w:hAnsi="Courier New"/>
          <w:sz w:val="18"/>
        </w:rPr>
        <w:t xml:space="preserve">        if (!isspace((unsigned char)expr[i]))</w:t>
      </w:r>
    </w:p>
    <w:p w14:paraId="1D76EC1B">
      <w:pPr>
        <w:spacing w:after="60"/>
      </w:pPr>
      <w:r>
        <w:rPr>
          <w:rFonts w:ascii="Courier New" w:hAnsi="Courier New"/>
          <w:sz w:val="18"/>
        </w:rPr>
        <w:t xml:space="preserve">            target[targetIdx++] = expr[i];</w:t>
      </w:r>
    </w:p>
    <w:p w14:paraId="331C046B">
      <w:pPr>
        <w:spacing w:after="60"/>
      </w:pPr>
    </w:p>
    <w:p w14:paraId="2E8835CC">
      <w:pPr>
        <w:spacing w:after="60"/>
      </w:pPr>
      <w:r>
        <w:rPr>
          <w:rFonts w:ascii="Courier New" w:hAnsi="Courier New"/>
          <w:sz w:val="18"/>
        </w:rPr>
        <w:t xml:space="preserve">        i++;</w:t>
      </w:r>
    </w:p>
    <w:p w14:paraId="12DEC2EF">
      <w:pPr>
        <w:spacing w:after="60"/>
      </w:pPr>
      <w:r>
        <w:rPr>
          <w:rFonts w:ascii="Courier New" w:hAnsi="Courier New"/>
          <w:sz w:val="18"/>
        </w:rPr>
        <w:t xml:space="preserve">    }</w:t>
      </w:r>
    </w:p>
    <w:p w14:paraId="2A7AD206">
      <w:pPr>
        <w:spacing w:after="60"/>
      </w:pPr>
    </w:p>
    <w:p w14:paraId="2B34F8CA">
      <w:pPr>
        <w:spacing w:after="60"/>
      </w:pPr>
      <w:r>
        <w:rPr>
          <w:rFonts w:ascii="Courier New" w:hAnsi="Courier New"/>
          <w:sz w:val="18"/>
        </w:rPr>
        <w:t xml:space="preserve">    target[targetIdx] = '\0';</w:t>
      </w:r>
    </w:p>
    <w:p w14:paraId="7E59089A">
      <w:pPr>
        <w:spacing w:after="60"/>
      </w:pPr>
    </w:p>
    <w:p w14:paraId="014B289D">
      <w:pPr>
        <w:spacing w:after="60"/>
      </w:pPr>
      <w:r>
        <w:rPr>
          <w:rFonts w:ascii="Courier New" w:hAnsi="Courier New"/>
          <w:sz w:val="18"/>
        </w:rPr>
        <w:t xml:space="preserve">    if (expr[i] == '=')</w:t>
      </w:r>
    </w:p>
    <w:p w14:paraId="2C3347E2">
      <w:pPr>
        <w:spacing w:after="60"/>
      </w:pPr>
      <w:r>
        <w:rPr>
          <w:rFonts w:ascii="Courier New" w:hAnsi="Courier New"/>
          <w:sz w:val="18"/>
        </w:rPr>
        <w:t xml:space="preserve">        i++;</w:t>
      </w:r>
    </w:p>
    <w:p w14:paraId="49B37929">
      <w:pPr>
        <w:spacing w:after="60"/>
      </w:pPr>
      <w:r>
        <w:rPr>
          <w:rFonts w:ascii="Courier New" w:hAnsi="Courier New"/>
          <w:sz w:val="18"/>
        </w:rPr>
        <w:t xml:space="preserve">    else</w:t>
      </w:r>
    </w:p>
    <w:p w14:paraId="439E1B7C">
      <w:pPr>
        <w:spacing w:after="60"/>
      </w:pPr>
      <w:r>
        <w:rPr>
          <w:rFonts w:ascii="Courier New" w:hAnsi="Courier New"/>
          <w:sz w:val="18"/>
        </w:rPr>
        <w:t xml:space="preserve">    {</w:t>
      </w:r>
    </w:p>
    <w:p w14:paraId="482A228A">
      <w:pPr>
        <w:spacing w:after="60"/>
      </w:pPr>
      <w:r>
        <w:rPr>
          <w:rFonts w:ascii="Courier New" w:hAnsi="Courier New"/>
          <w:sz w:val="18"/>
        </w:rPr>
        <w:t xml:space="preserve">        i = 0;</w:t>
      </w:r>
    </w:p>
    <w:p w14:paraId="1906E183">
      <w:pPr>
        <w:spacing w:after="60"/>
      </w:pPr>
      <w:r>
        <w:rPr>
          <w:rFonts w:ascii="Courier New" w:hAnsi="Courier New"/>
          <w:sz w:val="18"/>
        </w:rPr>
        <w:t xml:space="preserve">        target[0] = '\0';</w:t>
      </w:r>
    </w:p>
    <w:p w14:paraId="13183496">
      <w:pPr>
        <w:spacing w:after="60"/>
      </w:pPr>
      <w:r>
        <w:rPr>
          <w:rFonts w:ascii="Courier New" w:hAnsi="Courier New"/>
          <w:sz w:val="18"/>
        </w:rPr>
        <w:t xml:space="preserve">    }</w:t>
      </w:r>
    </w:p>
    <w:p w14:paraId="6D0138F7">
      <w:pPr>
        <w:spacing w:after="60"/>
      </w:pPr>
    </w:p>
    <w:p w14:paraId="7ECEE881">
      <w:pPr>
        <w:spacing w:after="60"/>
      </w:pPr>
      <w:r>
        <w:rPr>
          <w:rFonts w:ascii="Courier New" w:hAnsi="Courier New"/>
          <w:sz w:val="18"/>
        </w:rPr>
        <w:t xml:space="preserve">    printf("\nThree Address Code (TAC):\n");</w:t>
      </w:r>
    </w:p>
    <w:p w14:paraId="1BA78A90">
      <w:pPr>
        <w:spacing w:after="60"/>
      </w:pPr>
      <w:r>
        <w:rPr>
          <w:rFonts w:ascii="Courier New" w:hAnsi="Courier New"/>
          <w:sz w:val="18"/>
        </w:rPr>
        <w:t xml:space="preserve">    printf("-------------------------\n");</w:t>
      </w:r>
    </w:p>
    <w:p w14:paraId="7D6F36B7">
      <w:pPr>
        <w:spacing w:after="60"/>
      </w:pPr>
    </w:p>
    <w:p w14:paraId="15EFAE1C">
      <w:pPr>
        <w:spacing w:after="60"/>
      </w:pPr>
      <w:r>
        <w:rPr>
          <w:rFonts w:ascii="Courier New" w:hAnsi="Courier New"/>
          <w:sz w:val="18"/>
        </w:rPr>
        <w:t xml:space="preserve">    while (expr[i] != '\0')</w:t>
      </w:r>
    </w:p>
    <w:p w14:paraId="604FA50D">
      <w:pPr>
        <w:spacing w:after="60"/>
      </w:pPr>
      <w:r>
        <w:rPr>
          <w:rFonts w:ascii="Courier New" w:hAnsi="Courier New"/>
          <w:sz w:val="18"/>
        </w:rPr>
        <w:t xml:space="preserve">    {</w:t>
      </w:r>
    </w:p>
    <w:p w14:paraId="462B2B81">
      <w:pPr>
        <w:spacing w:after="60"/>
      </w:pPr>
      <w:r>
        <w:rPr>
          <w:rFonts w:ascii="Courier New" w:hAnsi="Courier New"/>
          <w:sz w:val="18"/>
        </w:rPr>
        <w:t xml:space="preserve">        if (isspace((unsigned char)expr[i]))</w:t>
      </w:r>
    </w:p>
    <w:p w14:paraId="6157BEF7">
      <w:pPr>
        <w:spacing w:after="60"/>
      </w:pPr>
      <w:r>
        <w:rPr>
          <w:rFonts w:ascii="Courier New" w:hAnsi="Courier New"/>
          <w:sz w:val="18"/>
        </w:rPr>
        <w:t xml:space="preserve">        {</w:t>
      </w:r>
    </w:p>
    <w:p w14:paraId="08ED4EEC">
      <w:pPr>
        <w:spacing w:after="60"/>
      </w:pPr>
      <w:r>
        <w:rPr>
          <w:rFonts w:ascii="Courier New" w:hAnsi="Courier New"/>
          <w:sz w:val="18"/>
        </w:rPr>
        <w:t xml:space="preserve">            i++;</w:t>
      </w:r>
    </w:p>
    <w:p w14:paraId="2D839C4D">
      <w:pPr>
        <w:spacing w:after="60"/>
      </w:pPr>
      <w:r>
        <w:rPr>
          <w:rFonts w:ascii="Courier New" w:hAnsi="Courier New"/>
          <w:sz w:val="18"/>
        </w:rPr>
        <w:t xml:space="preserve">            continue;</w:t>
      </w:r>
    </w:p>
    <w:p w14:paraId="48C88A49">
      <w:pPr>
        <w:spacing w:after="60"/>
      </w:pPr>
      <w:r>
        <w:rPr>
          <w:rFonts w:ascii="Courier New" w:hAnsi="Courier New"/>
          <w:sz w:val="18"/>
        </w:rPr>
        <w:t xml:space="preserve">        }</w:t>
      </w:r>
    </w:p>
    <w:p w14:paraId="43947378">
      <w:pPr>
        <w:spacing w:after="60"/>
      </w:pPr>
    </w:p>
    <w:p w14:paraId="246C097B">
      <w:pPr>
        <w:spacing w:after="60"/>
      </w:pPr>
      <w:r>
        <w:rPr>
          <w:rFonts w:ascii="Courier New" w:hAnsi="Courier New"/>
          <w:sz w:val="18"/>
        </w:rPr>
        <w:t xml:space="preserve">        if (isalnum((unsigned char)expr[i]))</w:t>
      </w:r>
    </w:p>
    <w:p w14:paraId="1B79A535">
      <w:pPr>
        <w:spacing w:after="60"/>
      </w:pPr>
      <w:r>
        <w:rPr>
          <w:rFonts w:ascii="Courier New" w:hAnsi="Courier New"/>
          <w:sz w:val="18"/>
        </w:rPr>
        <w:t xml:space="preserve">        {</w:t>
      </w:r>
    </w:p>
    <w:p w14:paraId="0F9120B8">
      <w:pPr>
        <w:spacing w:after="60"/>
      </w:pPr>
      <w:r>
        <w:rPr>
          <w:rFonts w:ascii="Courier New" w:hAnsi="Courier New"/>
          <w:sz w:val="18"/>
        </w:rPr>
        <w:t xml:space="preserve">            char operand[MAX];</w:t>
      </w:r>
    </w:p>
    <w:p w14:paraId="08990CE2">
      <w:pPr>
        <w:spacing w:after="60"/>
      </w:pPr>
      <w:r>
        <w:rPr>
          <w:rFonts w:ascii="Courier New" w:hAnsi="Courier New"/>
          <w:sz w:val="18"/>
        </w:rPr>
        <w:t xml:space="preserve">            int k = 0;</w:t>
      </w:r>
    </w:p>
    <w:p w14:paraId="3BAAE80C">
      <w:pPr>
        <w:spacing w:after="60"/>
      </w:pPr>
    </w:p>
    <w:p w14:paraId="280F864B">
      <w:pPr>
        <w:spacing w:after="60"/>
      </w:pPr>
      <w:r>
        <w:rPr>
          <w:rFonts w:ascii="Courier New" w:hAnsi="Courier New"/>
          <w:sz w:val="18"/>
        </w:rPr>
        <w:t xml:space="preserve">            while (isalnum((unsigned char)expr[i]))</w:t>
      </w:r>
    </w:p>
    <w:p w14:paraId="12C09A4D">
      <w:pPr>
        <w:spacing w:after="60"/>
      </w:pPr>
      <w:r>
        <w:rPr>
          <w:rFonts w:ascii="Courier New" w:hAnsi="Courier New"/>
          <w:sz w:val="18"/>
        </w:rPr>
        <w:t xml:space="preserve">                operand[k++] = expr[i++];</w:t>
      </w:r>
    </w:p>
    <w:p w14:paraId="5950BD06">
      <w:pPr>
        <w:spacing w:after="60"/>
      </w:pPr>
    </w:p>
    <w:p w14:paraId="0A26C474">
      <w:pPr>
        <w:spacing w:after="60"/>
      </w:pPr>
      <w:r>
        <w:rPr>
          <w:rFonts w:ascii="Courier New" w:hAnsi="Courier New"/>
          <w:sz w:val="18"/>
        </w:rPr>
        <w:t xml:space="preserve">            operand[k] = '\0';</w:t>
      </w:r>
    </w:p>
    <w:p w14:paraId="5E66CF15">
      <w:pPr>
        <w:spacing w:after="60"/>
      </w:pPr>
      <w:r>
        <w:rPr>
          <w:rFonts w:ascii="Courier New" w:hAnsi="Courier New"/>
          <w:sz w:val="18"/>
        </w:rPr>
        <w:t xml:space="preserve">            pushVal(operand);</w:t>
      </w:r>
    </w:p>
    <w:p w14:paraId="0CC04DD9">
      <w:pPr>
        <w:spacing w:after="60"/>
      </w:pPr>
      <w:r>
        <w:rPr>
          <w:rFonts w:ascii="Courier New" w:hAnsi="Courier New"/>
          <w:sz w:val="18"/>
        </w:rPr>
        <w:t xml:space="preserve">        }</w:t>
      </w:r>
    </w:p>
    <w:p w14:paraId="179085A5">
      <w:pPr>
        <w:spacing w:after="60"/>
      </w:pPr>
      <w:r>
        <w:rPr>
          <w:rFonts w:ascii="Courier New" w:hAnsi="Courier New"/>
          <w:sz w:val="18"/>
        </w:rPr>
        <w:t xml:space="preserve">        else if (expr[i] == '(')</w:t>
      </w:r>
    </w:p>
    <w:p w14:paraId="22773834">
      <w:pPr>
        <w:spacing w:after="60"/>
      </w:pPr>
      <w:r>
        <w:rPr>
          <w:rFonts w:ascii="Courier New" w:hAnsi="Courier New"/>
          <w:sz w:val="18"/>
        </w:rPr>
        <w:t xml:space="preserve">        {</w:t>
      </w:r>
    </w:p>
    <w:p w14:paraId="6DCC1F7A">
      <w:pPr>
        <w:spacing w:after="60"/>
      </w:pPr>
      <w:r>
        <w:rPr>
          <w:rFonts w:ascii="Courier New" w:hAnsi="Courier New"/>
          <w:sz w:val="18"/>
        </w:rPr>
        <w:t xml:space="preserve">            pushOp(expr[i]);</w:t>
      </w:r>
    </w:p>
    <w:p w14:paraId="56058E12">
      <w:pPr>
        <w:spacing w:after="60"/>
      </w:pPr>
      <w:r>
        <w:rPr>
          <w:rFonts w:ascii="Courier New" w:hAnsi="Courier New"/>
          <w:sz w:val="18"/>
        </w:rPr>
        <w:t xml:space="preserve">            i++;</w:t>
      </w:r>
    </w:p>
    <w:p w14:paraId="26EBA619">
      <w:pPr>
        <w:spacing w:after="60"/>
      </w:pPr>
      <w:r>
        <w:rPr>
          <w:rFonts w:ascii="Courier New" w:hAnsi="Courier New"/>
          <w:sz w:val="18"/>
        </w:rPr>
        <w:t xml:space="preserve">        }</w:t>
      </w:r>
    </w:p>
    <w:p w14:paraId="45380764">
      <w:pPr>
        <w:spacing w:after="60"/>
      </w:pPr>
      <w:r>
        <w:rPr>
          <w:rFonts w:ascii="Courier New" w:hAnsi="Courier New"/>
          <w:sz w:val="18"/>
        </w:rPr>
        <w:t xml:space="preserve">        else if (expr[i] == ')')</w:t>
      </w:r>
    </w:p>
    <w:p w14:paraId="79FB6CF8">
      <w:pPr>
        <w:spacing w:after="60"/>
      </w:pPr>
      <w:r>
        <w:rPr>
          <w:rFonts w:ascii="Courier New" w:hAnsi="Courier New"/>
          <w:sz w:val="18"/>
        </w:rPr>
        <w:t xml:space="preserve">        {</w:t>
      </w:r>
    </w:p>
    <w:p w14:paraId="53AC45BE">
      <w:pPr>
        <w:spacing w:after="60"/>
      </w:pPr>
      <w:r>
        <w:rPr>
          <w:rFonts w:ascii="Courier New" w:hAnsi="Courier New"/>
          <w:sz w:val="18"/>
        </w:rPr>
        <w:t xml:space="preserve">            while (opTop &gt;= 0 &amp;&amp; peekOp() != '(')</w:t>
      </w:r>
    </w:p>
    <w:p w14:paraId="28BE9B5B">
      <w:pPr>
        <w:spacing w:after="60"/>
      </w:pPr>
      <w:r>
        <w:rPr>
          <w:rFonts w:ascii="Courier New" w:hAnsi="Courier New"/>
          <w:sz w:val="18"/>
        </w:rPr>
        <w:t xml:space="preserve">                processOperator();</w:t>
      </w:r>
    </w:p>
    <w:p w14:paraId="270C2AE5">
      <w:pPr>
        <w:spacing w:after="60"/>
      </w:pPr>
    </w:p>
    <w:p w14:paraId="033F5984">
      <w:pPr>
        <w:spacing w:after="60"/>
      </w:pPr>
      <w:r>
        <w:rPr>
          <w:rFonts w:ascii="Courier New" w:hAnsi="Courier New"/>
          <w:sz w:val="18"/>
        </w:rPr>
        <w:t xml:space="preserve">            if (opTop &gt;= 0)</w:t>
      </w:r>
    </w:p>
    <w:p w14:paraId="00AA4120">
      <w:pPr>
        <w:spacing w:after="60"/>
      </w:pPr>
      <w:r>
        <w:rPr>
          <w:rFonts w:ascii="Courier New" w:hAnsi="Courier New"/>
          <w:sz w:val="18"/>
        </w:rPr>
        <w:t xml:space="preserve">                popOp();</w:t>
      </w:r>
    </w:p>
    <w:p w14:paraId="74B07705">
      <w:pPr>
        <w:spacing w:after="60"/>
      </w:pPr>
    </w:p>
    <w:p w14:paraId="4D038651">
      <w:pPr>
        <w:spacing w:after="60"/>
      </w:pPr>
      <w:r>
        <w:rPr>
          <w:rFonts w:ascii="Courier New" w:hAnsi="Courier New"/>
          <w:sz w:val="18"/>
        </w:rPr>
        <w:t xml:space="preserve">            i++;</w:t>
      </w:r>
    </w:p>
    <w:p w14:paraId="285A9891">
      <w:pPr>
        <w:spacing w:after="60"/>
      </w:pPr>
      <w:r>
        <w:rPr>
          <w:rFonts w:ascii="Courier New" w:hAnsi="Courier New"/>
          <w:sz w:val="18"/>
        </w:rPr>
        <w:t xml:space="preserve">        }</w:t>
      </w:r>
    </w:p>
    <w:p w14:paraId="747CEE87">
      <w:pPr>
        <w:spacing w:after="60"/>
      </w:pPr>
      <w:r>
        <w:rPr>
          <w:rFonts w:ascii="Courier New" w:hAnsi="Courier New"/>
          <w:sz w:val="18"/>
        </w:rPr>
        <w:t xml:space="preserve">        else if (expr[i] == '+' ||</w:t>
      </w:r>
    </w:p>
    <w:p w14:paraId="364E3CAD">
      <w:pPr>
        <w:spacing w:after="60"/>
      </w:pPr>
      <w:r>
        <w:rPr>
          <w:rFonts w:ascii="Courier New" w:hAnsi="Courier New"/>
          <w:sz w:val="18"/>
        </w:rPr>
        <w:t xml:space="preserve">                 expr[i] == '-' ||</w:t>
      </w:r>
    </w:p>
    <w:p w14:paraId="788F7D20">
      <w:pPr>
        <w:spacing w:after="60"/>
      </w:pPr>
      <w:r>
        <w:rPr>
          <w:rFonts w:ascii="Courier New" w:hAnsi="Courier New"/>
          <w:sz w:val="18"/>
        </w:rPr>
        <w:t xml:space="preserve">                 expr[i] == '*' ||</w:t>
      </w:r>
    </w:p>
    <w:p w14:paraId="5DE18505">
      <w:pPr>
        <w:spacing w:after="60"/>
      </w:pPr>
      <w:r>
        <w:rPr>
          <w:rFonts w:ascii="Courier New" w:hAnsi="Courier New"/>
          <w:sz w:val="18"/>
        </w:rPr>
        <w:t xml:space="preserve">                 expr[i] == '/')</w:t>
      </w:r>
    </w:p>
    <w:p w14:paraId="0FB5816C">
      <w:pPr>
        <w:spacing w:after="60"/>
      </w:pPr>
      <w:r>
        <w:rPr>
          <w:rFonts w:ascii="Courier New" w:hAnsi="Courier New"/>
          <w:sz w:val="18"/>
        </w:rPr>
        <w:t xml:space="preserve">        {</w:t>
      </w:r>
    </w:p>
    <w:p w14:paraId="7960A31A">
      <w:pPr>
        <w:spacing w:after="60"/>
      </w:pPr>
      <w:r>
        <w:rPr>
          <w:rFonts w:ascii="Courier New" w:hAnsi="Courier New"/>
          <w:sz w:val="18"/>
        </w:rPr>
        <w:t xml:space="preserve">            while (opTop &gt;= 0 &amp;&amp;</w:t>
      </w:r>
    </w:p>
    <w:p w14:paraId="2EEE271A">
      <w:pPr>
        <w:spacing w:after="60"/>
      </w:pPr>
      <w:r>
        <w:rPr>
          <w:rFonts w:ascii="Courier New" w:hAnsi="Courier New"/>
          <w:sz w:val="18"/>
        </w:rPr>
        <w:t xml:space="preserve">                   peekOp() != '(' &amp;&amp;</w:t>
      </w:r>
    </w:p>
    <w:p w14:paraId="2EDF27AA">
      <w:pPr>
        <w:spacing w:after="60"/>
      </w:pPr>
      <w:r>
        <w:rPr>
          <w:rFonts w:ascii="Courier New" w:hAnsi="Courier New"/>
          <w:sz w:val="18"/>
        </w:rPr>
        <w:t xml:space="preserve">                   precedence(peekOp()) &gt;= precedence(expr[i]))</w:t>
      </w:r>
    </w:p>
    <w:p w14:paraId="062BF30D">
      <w:pPr>
        <w:spacing w:after="60"/>
      </w:pPr>
      <w:r>
        <w:rPr>
          <w:rFonts w:ascii="Courier New" w:hAnsi="Courier New"/>
          <w:sz w:val="18"/>
        </w:rPr>
        <w:t xml:space="preserve">            {</w:t>
      </w:r>
    </w:p>
    <w:p w14:paraId="03BDF9E8">
      <w:pPr>
        <w:spacing w:after="60"/>
      </w:pPr>
      <w:r>
        <w:rPr>
          <w:rFonts w:ascii="Courier New" w:hAnsi="Courier New"/>
          <w:sz w:val="18"/>
        </w:rPr>
        <w:t xml:space="preserve">                processOperator();</w:t>
      </w:r>
    </w:p>
    <w:p w14:paraId="0E0B413D">
      <w:pPr>
        <w:spacing w:after="60"/>
      </w:pPr>
      <w:r>
        <w:rPr>
          <w:rFonts w:ascii="Courier New" w:hAnsi="Courier New"/>
          <w:sz w:val="18"/>
        </w:rPr>
        <w:t xml:space="preserve">            }</w:t>
      </w:r>
    </w:p>
    <w:p w14:paraId="13F1306B">
      <w:pPr>
        <w:spacing w:after="60"/>
      </w:pPr>
    </w:p>
    <w:p w14:paraId="08EFB096">
      <w:pPr>
        <w:spacing w:after="60"/>
      </w:pPr>
      <w:r>
        <w:rPr>
          <w:rFonts w:ascii="Courier New" w:hAnsi="Courier New"/>
          <w:sz w:val="18"/>
        </w:rPr>
        <w:t xml:space="preserve">            pushOp(expr[i]);</w:t>
      </w:r>
    </w:p>
    <w:p w14:paraId="71A4F627">
      <w:pPr>
        <w:spacing w:after="60"/>
      </w:pPr>
      <w:r>
        <w:rPr>
          <w:rFonts w:ascii="Courier New" w:hAnsi="Courier New"/>
          <w:sz w:val="18"/>
        </w:rPr>
        <w:t xml:space="preserve">            i++;</w:t>
      </w:r>
    </w:p>
    <w:p w14:paraId="68B238EE">
      <w:pPr>
        <w:spacing w:after="60"/>
      </w:pPr>
      <w:r>
        <w:rPr>
          <w:rFonts w:ascii="Courier New" w:hAnsi="Courier New"/>
          <w:sz w:val="18"/>
        </w:rPr>
        <w:t xml:space="preserve">        }</w:t>
      </w:r>
    </w:p>
    <w:p w14:paraId="0F03717A">
      <w:pPr>
        <w:spacing w:after="60"/>
      </w:pPr>
      <w:r>
        <w:rPr>
          <w:rFonts w:ascii="Courier New" w:hAnsi="Courier New"/>
          <w:sz w:val="18"/>
        </w:rPr>
        <w:t xml:space="preserve">        else</w:t>
      </w:r>
    </w:p>
    <w:p w14:paraId="20688C6A">
      <w:pPr>
        <w:spacing w:after="60"/>
      </w:pPr>
      <w:r>
        <w:rPr>
          <w:rFonts w:ascii="Courier New" w:hAnsi="Courier New"/>
          <w:sz w:val="18"/>
        </w:rPr>
        <w:t xml:space="preserve">        {</w:t>
      </w:r>
    </w:p>
    <w:p w14:paraId="38AC4966">
      <w:pPr>
        <w:spacing w:after="60"/>
      </w:pPr>
      <w:r>
        <w:rPr>
          <w:rFonts w:ascii="Courier New" w:hAnsi="Courier New"/>
          <w:sz w:val="18"/>
        </w:rPr>
        <w:t xml:space="preserve">            i++;</w:t>
      </w:r>
    </w:p>
    <w:p w14:paraId="58EE01C9">
      <w:pPr>
        <w:spacing w:after="60"/>
      </w:pPr>
      <w:r>
        <w:rPr>
          <w:rFonts w:ascii="Courier New" w:hAnsi="Courier New"/>
          <w:sz w:val="18"/>
        </w:rPr>
        <w:t xml:space="preserve">        }</w:t>
      </w:r>
    </w:p>
    <w:p w14:paraId="082B2EE7">
      <w:pPr>
        <w:spacing w:after="60"/>
      </w:pPr>
      <w:r>
        <w:rPr>
          <w:rFonts w:ascii="Courier New" w:hAnsi="Courier New"/>
          <w:sz w:val="18"/>
        </w:rPr>
        <w:t xml:space="preserve">    }</w:t>
      </w:r>
    </w:p>
    <w:p w14:paraId="6F8C5237">
      <w:pPr>
        <w:spacing w:after="60"/>
      </w:pPr>
    </w:p>
    <w:p w14:paraId="7028EA61">
      <w:pPr>
        <w:spacing w:after="60"/>
      </w:pPr>
      <w:r>
        <w:rPr>
          <w:rFonts w:ascii="Courier New" w:hAnsi="Courier New"/>
          <w:sz w:val="18"/>
        </w:rPr>
        <w:t xml:space="preserve">    while (opTop &gt;= 0)</w:t>
      </w:r>
    </w:p>
    <w:p w14:paraId="2BC9004B">
      <w:pPr>
        <w:spacing w:after="60"/>
      </w:pPr>
      <w:r>
        <w:rPr>
          <w:rFonts w:ascii="Courier New" w:hAnsi="Courier New"/>
          <w:sz w:val="18"/>
        </w:rPr>
        <w:t xml:space="preserve">        processOperator();</w:t>
      </w:r>
    </w:p>
    <w:p w14:paraId="6ACED0DE">
      <w:pPr>
        <w:spacing w:after="60"/>
      </w:pPr>
    </w:p>
    <w:p w14:paraId="62076D03">
      <w:pPr>
        <w:spacing w:after="60"/>
      </w:pPr>
      <w:r>
        <w:rPr>
          <w:rFonts w:ascii="Courier New" w:hAnsi="Courier New"/>
          <w:sz w:val="18"/>
        </w:rPr>
        <w:t xml:space="preserve">    char *finalRes = popVal();</w:t>
      </w:r>
    </w:p>
    <w:p w14:paraId="1B74F5B5">
      <w:pPr>
        <w:spacing w:after="60"/>
      </w:pPr>
    </w:p>
    <w:p w14:paraId="03324482">
      <w:pPr>
        <w:spacing w:after="60"/>
      </w:pPr>
      <w:r>
        <w:rPr>
          <w:rFonts w:ascii="Courier New" w:hAnsi="Courier New"/>
          <w:sz w:val="18"/>
        </w:rPr>
        <w:t xml:space="preserve">    if (target[0] != '\0' &amp;&amp; finalRes != NULL)</w:t>
      </w:r>
    </w:p>
    <w:p w14:paraId="2B278479">
      <w:pPr>
        <w:spacing w:after="60"/>
      </w:pPr>
      <w:r>
        <w:rPr>
          <w:rFonts w:ascii="Courier New" w:hAnsi="Courier New"/>
          <w:sz w:val="18"/>
        </w:rPr>
        <w:t xml:space="preserve">        printf("%s = %s\n", target, finalRes);</w:t>
      </w:r>
    </w:p>
    <w:p w14:paraId="78AFBDED">
      <w:pPr>
        <w:spacing w:after="60"/>
      </w:pPr>
    </w:p>
    <w:p w14:paraId="584F1D49">
      <w:pPr>
        <w:spacing w:after="60"/>
      </w:pPr>
      <w:r>
        <w:rPr>
          <w:rFonts w:ascii="Courier New" w:hAnsi="Courier New"/>
          <w:sz w:val="18"/>
        </w:rPr>
        <w:t xml:space="preserve">    if (finalRes != NULL)</w:t>
      </w:r>
    </w:p>
    <w:p w14:paraId="7591AD7D">
      <w:pPr>
        <w:spacing w:after="60"/>
      </w:pPr>
      <w:r>
        <w:rPr>
          <w:rFonts w:ascii="Courier New" w:hAnsi="Courier New"/>
          <w:sz w:val="18"/>
        </w:rPr>
        <w:t xml:space="preserve">        free(finalRes);</w:t>
      </w:r>
      <w:bookmarkStart w:id="0" w:name="_GoBack"/>
      <w:bookmarkEnd w:id="0"/>
    </w:p>
    <w:p w14:paraId="0449A919">
      <w:pPr>
        <w:spacing w:after="60"/>
      </w:pPr>
      <w:r>
        <w:rPr>
          <w:rFonts w:ascii="Courier New" w:hAnsi="Courier New"/>
          <w:sz w:val="18"/>
        </w:rPr>
        <w:t>}</w:t>
      </w:r>
    </w:p>
    <w:p w14:paraId="60611A7C">
      <w:pPr>
        <w:spacing w:after="60"/>
      </w:pPr>
    </w:p>
    <w:p w14:paraId="2E4C3042">
      <w:pPr>
        <w:spacing w:after="60"/>
      </w:pPr>
      <w:r>
        <w:rPr>
          <w:rFonts w:ascii="Courier New" w:hAnsi="Courier New"/>
          <w:sz w:val="18"/>
        </w:rPr>
        <w:t>int main()</w:t>
      </w:r>
    </w:p>
    <w:p w14:paraId="78373B78">
      <w:pPr>
        <w:spacing w:after="60"/>
      </w:pPr>
      <w:r>
        <w:rPr>
          <w:rFonts w:ascii="Courier New" w:hAnsi="Courier New"/>
          <w:sz w:val="18"/>
        </w:rPr>
        <w:t>{</w:t>
      </w:r>
    </w:p>
    <w:p w14:paraId="040CB6E1">
      <w:pPr>
        <w:spacing w:after="6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3352800</wp:posOffset>
            </wp:positionH>
            <wp:positionV relativeFrom="paragraph">
              <wp:posOffset>104140</wp:posOffset>
            </wp:positionV>
            <wp:extent cx="2171700" cy="17716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18"/>
        </w:rPr>
        <w:t xml:space="preserve">    char expr[MAX] = "a = b * c + d";</w:t>
      </w:r>
    </w:p>
    <w:p w14:paraId="3361C464">
      <w:pPr>
        <w:spacing w:after="60"/>
      </w:pPr>
    </w:p>
    <w:p w14:paraId="39AB8482">
      <w:pPr>
        <w:spacing w:after="60"/>
      </w:pPr>
      <w:r>
        <w:rPr>
          <w:rFonts w:ascii="Courier New" w:hAnsi="Courier New"/>
          <w:sz w:val="18"/>
        </w:rPr>
        <w:t xml:space="preserve">    printf("Input Expression: %s\n", expr);</w:t>
      </w:r>
    </w:p>
    <w:p w14:paraId="6D0C23CA">
      <w:pPr>
        <w:spacing w:after="60"/>
      </w:pPr>
    </w:p>
    <w:p w14:paraId="1B1844D5">
      <w:pPr>
        <w:spacing w:after="60"/>
      </w:pPr>
      <w:r>
        <w:rPr>
          <w:rFonts w:ascii="Courier New" w:hAnsi="Courier New"/>
          <w:sz w:val="18"/>
        </w:rPr>
        <w:t xml:space="preserve">    generateTAC(expr);</w:t>
      </w:r>
    </w:p>
    <w:p w14:paraId="1D454F83">
      <w:pPr>
        <w:spacing w:after="60"/>
      </w:pPr>
    </w:p>
    <w:p w14:paraId="17EEFB25">
      <w:pPr>
        <w:spacing w:after="60"/>
      </w:pPr>
      <w:r>
        <w:rPr>
          <w:rFonts w:ascii="Courier New" w:hAnsi="Courier New"/>
          <w:sz w:val="18"/>
        </w:rPr>
        <w:t xml:space="preserve">    return 0;</w:t>
      </w:r>
    </w:p>
    <w:p w14:paraId="6ABCE967">
      <w:pPr>
        <w:spacing w:after="60"/>
      </w:pPr>
      <w:r>
        <w:rPr>
          <w:rFonts w:ascii="Courier New" w:hAnsi="Courier New"/>
          <w:sz w:val="18"/>
        </w:rPr>
        <w:t>}</w:t>
      </w:r>
    </w:p>
    <w:p w14:paraId="2CF27D40">
      <w:pPr>
        <w:spacing w:after="60"/>
      </w:pPr>
      <w:r>
        <w:t>ed successfully.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83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2026-10-08T09:00:33Z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8D16608AB196422CA22E8C49CBABC3DA_12</vt:lpwstr>
  </property>
</Properties>
</file>